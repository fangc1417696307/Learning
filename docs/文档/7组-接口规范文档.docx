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AB0B4"/>
    <w:p w14:paraId="5D7443B9"/>
    <w:p w14:paraId="6BCB11FC"/>
    <w:p w14:paraId="674C7C89"/>
    <w:p w14:paraId="3A02F3BA"/>
    <w:p w14:paraId="146CB26A">
      <w:pPr>
        <w:jc w:val="center"/>
      </w:pPr>
      <w:r>
        <w:rPr>
          <w:rFonts w:ascii="黑体" w:hAnsi="黑体" w:eastAsia="黑体"/>
          <w:sz w:val="36"/>
        </w:rPr>
        <w:t>个性化资源生成与学习多智能体系统</w:t>
      </w:r>
    </w:p>
    <w:p w14:paraId="6CA4230F">
      <w:pPr>
        <w:spacing w:before="360" w:after="120"/>
        <w:jc w:val="center"/>
      </w:pPr>
      <w:r>
        <w:rPr>
          <w:rFonts w:ascii="黑体" w:hAnsi="黑体" w:eastAsia="黑体"/>
          <w:b/>
          <w:sz w:val="64"/>
        </w:rPr>
        <w:t>接口规范文档</w:t>
      </w:r>
    </w:p>
    <w:p w14:paraId="73DFCE6C">
      <w:pPr>
        <w:jc w:val="center"/>
      </w:pPr>
      <w:r>
        <w:rPr>
          <w:color w:val="595959"/>
          <w:sz w:val="22"/>
        </w:rPr>
        <w:t>API Specification</w:t>
      </w:r>
    </w:p>
    <w:p w14:paraId="7B398FA6"/>
    <w:p w14:paraId="5DF3CE95"/>
    <w:p w14:paraId="54F0A10A"/>
    <w:p w14:paraId="48ADAFBD"/>
    <w:p w14:paraId="778488AB"/>
    <w:p w14:paraId="0B2264C4"/>
    <w:p w14:paraId="26E2A334">
      <w:r>
        <w:br w:type="page"/>
      </w:r>
    </w:p>
    <w:p w14:paraId="67EC37C6">
      <w:pPr>
        <w:spacing w:before="480" w:after="160"/>
      </w:pPr>
      <w:r>
        <w:rPr>
          <w:rFonts w:ascii="黑体" w:hAnsi="黑体" w:eastAsia="黑体"/>
          <w:b/>
          <w:sz w:val="28"/>
        </w:rPr>
        <w:t>目　录</w:t>
      </w:r>
    </w:p>
    <w:p w14:paraId="4A8980D7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_Toc25794 </w:instrText>
      </w:r>
      <w:r>
        <w:fldChar w:fldCharType="separate"/>
      </w:r>
      <w:r>
        <w:t>1　接口汇总表</w:t>
      </w:r>
      <w:r>
        <w:tab/>
      </w:r>
      <w:r>
        <w:fldChar w:fldCharType="begin"/>
      </w:r>
      <w:r>
        <w:instrText xml:space="preserve"> PAGEREF _Toc25794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70CBE53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_Toc13200 </w:instrText>
      </w:r>
      <w:r>
        <w:fldChar w:fldCharType="separate"/>
      </w:r>
      <w:r>
        <w:t>2　接口定义</w:t>
      </w:r>
      <w:r>
        <w:tab/>
      </w:r>
      <w:r>
        <w:fldChar w:fldCharType="begin"/>
      </w:r>
      <w:r>
        <w:instrText xml:space="preserve"> PAGEREF _Toc13200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3E0B67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_Toc7238 </w:instrText>
      </w:r>
      <w:r>
        <w:fldChar w:fldCharType="separate"/>
      </w:r>
      <w:r>
        <w:t>2.1　统一接口返回编码定义</w:t>
      </w:r>
      <w:r>
        <w:tab/>
      </w:r>
      <w:r>
        <w:fldChar w:fldCharType="begin"/>
      </w:r>
      <w:r>
        <w:instrText xml:space="preserve"> PAGEREF _Toc7238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E399620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_Toc5933 </w:instrText>
      </w:r>
      <w:r>
        <w:fldChar w:fldCharType="separate"/>
      </w:r>
      <w:r>
        <w:t>2.1.1　响应结构</w:t>
      </w:r>
      <w:r>
        <w:tab/>
      </w:r>
      <w:r>
        <w:fldChar w:fldCharType="begin"/>
      </w:r>
      <w:r>
        <w:instrText xml:space="preserve"> PAGEREF _Toc5933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D09A565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_Toc10766 </w:instrText>
      </w:r>
      <w:r>
        <w:fldChar w:fldCharType="separate"/>
      </w:r>
      <w:r>
        <w:t>2.1.2　响应编码表</w:t>
      </w:r>
      <w:r>
        <w:tab/>
      </w:r>
      <w:r>
        <w:fldChar w:fldCharType="begin"/>
      </w:r>
      <w:r>
        <w:instrText xml:space="preserve"> PAGEREF _Toc10766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503B751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_Toc16030 </w:instrText>
      </w:r>
      <w:r>
        <w:fldChar w:fldCharType="separate"/>
      </w:r>
      <w:r>
        <w:t>2.1.3　分页与列表结构</w:t>
      </w:r>
      <w:r>
        <w:tab/>
      </w:r>
      <w:r>
        <w:fldChar w:fldCharType="begin"/>
      </w:r>
      <w:r>
        <w:instrText xml:space="preserve"> PAGEREF _Toc16030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079251A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_Toc20877 </w:instrText>
      </w:r>
      <w:r>
        <w:fldChar w:fldCharType="separate"/>
      </w:r>
      <w:r>
        <w:t>2.2　接口描述</w:t>
      </w:r>
      <w:r>
        <w:tab/>
      </w:r>
      <w:r>
        <w:fldChar w:fldCharType="begin"/>
      </w:r>
      <w:r>
        <w:instrText xml:space="preserve"> PAGEREF _Toc20877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B3124EC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_Toc15954 </w:instrText>
      </w:r>
      <w:r>
        <w:fldChar w:fldCharType="separate"/>
      </w:r>
      <w:r>
        <w:t>2.2.1　接口定义要素</w:t>
      </w:r>
      <w:r>
        <w:tab/>
      </w:r>
      <w:r>
        <w:fldChar w:fldCharType="begin"/>
      </w:r>
      <w:r>
        <w:instrText xml:space="preserve"> PAGEREF _Toc15954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4C043A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_Toc250 </w:instrText>
      </w:r>
      <w:r>
        <w:fldChar w:fldCharType="separate"/>
      </w:r>
      <w:r>
        <w:t>2.2.2　请求参数约定</w:t>
      </w:r>
      <w:r>
        <w:tab/>
      </w:r>
      <w:r>
        <w:fldChar w:fldCharType="begin"/>
      </w:r>
      <w:r>
        <w:instrText xml:space="preserve"> PAGEREF _Toc250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EE2AC58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_Toc28939 </w:instrText>
      </w:r>
      <w:r>
        <w:fldChar w:fldCharType="separate"/>
      </w:r>
      <w:r>
        <w:t>2.2.3　响应参数约定</w:t>
      </w:r>
      <w:r>
        <w:tab/>
      </w:r>
      <w:r>
        <w:fldChar w:fldCharType="begin"/>
      </w:r>
      <w:r>
        <w:instrText xml:space="preserve"> PAGEREF _Toc28939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26C37B4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_Toc16366 </w:instrText>
      </w:r>
      <w:r>
        <w:fldChar w:fldCharType="separate"/>
      </w:r>
      <w:r>
        <w:t>2.2.4　认证与鉴权</w:t>
      </w:r>
      <w:r>
        <w:tab/>
      </w:r>
      <w:r>
        <w:fldChar w:fldCharType="begin"/>
      </w:r>
      <w:r>
        <w:instrText xml:space="preserve"> PAGEREF _Toc16366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D202519">
      <w:pPr>
        <w:pStyle w:val="27"/>
        <w:tabs>
          <w:tab w:val="right" w:leader="dot" w:pos="9412"/>
        </w:tabs>
      </w:pPr>
      <w:r>
        <w:fldChar w:fldCharType="begin"/>
      </w:r>
      <w:r>
        <w:instrText xml:space="preserve"> HYPERLINK \l _Toc24687 </w:instrText>
      </w:r>
      <w:r>
        <w:fldChar w:fldCharType="separate"/>
      </w:r>
      <w:r>
        <w:t>3　接口定义实例</w:t>
      </w:r>
      <w:r>
        <w:tab/>
      </w:r>
      <w:r>
        <w:fldChar w:fldCharType="begin"/>
      </w:r>
      <w:r>
        <w:instrText xml:space="preserve"> PAGEREF _Toc24687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47DCD9B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_Toc22562 </w:instrText>
      </w:r>
      <w:r>
        <w:fldChar w:fldCharType="separate"/>
      </w:r>
      <w:r>
        <w:t>3.1　认证模块</w:t>
      </w:r>
      <w:r>
        <w:tab/>
      </w:r>
      <w:r>
        <w:fldChar w:fldCharType="begin"/>
      </w:r>
      <w:r>
        <w:instrText xml:space="preserve"> PAGEREF _Toc22562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BC94E03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_Toc9043 </w:instrText>
      </w:r>
      <w:r>
        <w:fldChar w:fldCharType="separate"/>
      </w:r>
      <w:r>
        <w:t>3.1.1　用户注册</w:t>
      </w:r>
      <w:r>
        <w:tab/>
      </w:r>
      <w:r>
        <w:fldChar w:fldCharType="begin"/>
      </w:r>
      <w:r>
        <w:instrText xml:space="preserve"> PAGEREF _Toc9043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407C26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_Toc12557 </w:instrText>
      </w:r>
      <w:r>
        <w:fldChar w:fldCharType="separate"/>
      </w:r>
      <w:r>
        <w:t>3.1.2　用户登录</w:t>
      </w:r>
      <w:r>
        <w:tab/>
      </w:r>
      <w:r>
        <w:fldChar w:fldCharType="begin"/>
      </w:r>
      <w:r>
        <w:instrText xml:space="preserve"> PAGEREF _Toc12557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3BFA7FE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_Toc26473 </w:instrText>
      </w:r>
      <w:r>
        <w:fldChar w:fldCharType="separate"/>
      </w:r>
      <w:r>
        <w:t>3.1.3　退出登录</w:t>
      </w:r>
      <w:r>
        <w:tab/>
      </w:r>
      <w:r>
        <w:fldChar w:fldCharType="begin"/>
      </w:r>
      <w:r>
        <w:instrText xml:space="preserve"> PAGEREF _Toc26473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C0EC8F3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_Toc23911 </w:instrText>
      </w:r>
      <w:r>
        <w:fldChar w:fldCharType="separate"/>
      </w:r>
      <w:r>
        <w:t>3.1.4　获取当前用户</w:t>
      </w:r>
      <w:r>
        <w:tab/>
      </w:r>
      <w:r>
        <w:fldChar w:fldCharType="begin"/>
      </w:r>
      <w:r>
        <w:instrText xml:space="preserve"> PAGEREF _Toc23911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6021DB9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_Toc18728 </w:instrText>
      </w:r>
      <w:r>
        <w:fldChar w:fldCharType="separate"/>
      </w:r>
      <w:r>
        <w:t>3.2　画像模块</w:t>
      </w:r>
      <w:r>
        <w:tab/>
      </w:r>
      <w:r>
        <w:fldChar w:fldCharType="begin"/>
      </w:r>
      <w:r>
        <w:instrText xml:space="preserve"> PAGEREF _Toc18728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8EB7328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_Toc4579 </w:instrText>
      </w:r>
      <w:r>
        <w:fldChar w:fldCharType="separate"/>
      </w:r>
      <w:r>
        <w:t>3.2.1　查询画像</w:t>
      </w:r>
      <w:r>
        <w:tab/>
      </w:r>
      <w:r>
        <w:fldChar w:fldCharType="begin"/>
      </w:r>
      <w:r>
        <w:instrText xml:space="preserve"> PAGEREF _Toc4579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2254D1B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_Toc29738 </w:instrText>
      </w:r>
      <w:r>
        <w:fldChar w:fldCharType="separate"/>
      </w:r>
      <w:r>
        <w:t>3.2.2　修改单个画像维度</w:t>
      </w:r>
      <w:r>
        <w:tab/>
      </w:r>
      <w:r>
        <w:fldChar w:fldCharType="begin"/>
      </w:r>
      <w:r>
        <w:instrText xml:space="preserve"> PAGEREF _Toc29738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226F431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_Toc13982 </w:instrText>
      </w:r>
      <w:r>
        <w:fldChar w:fldCharType="separate"/>
      </w:r>
      <w:r>
        <w:t>3.2.3　查询画像变更历史</w:t>
      </w:r>
      <w:r>
        <w:tab/>
      </w:r>
      <w:r>
        <w:fldChar w:fldCharType="begin"/>
      </w:r>
      <w:r>
        <w:instrText xml:space="preserve"> PAGEREF _Toc13982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4E5F48D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_Toc5978 </w:instrText>
      </w:r>
      <w:r>
        <w:fldChar w:fldCharType="separate"/>
      </w:r>
      <w:r>
        <w:t>3.3　对话模块</w:t>
      </w:r>
      <w:r>
        <w:tab/>
      </w:r>
      <w:r>
        <w:fldChar w:fldCharType="begin"/>
      </w:r>
      <w:r>
        <w:instrText xml:space="preserve"> PAGEREF _Toc5978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E9BE404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_Toc4367 </w:instrText>
      </w:r>
      <w:r>
        <w:fldChar w:fldCharType="separate"/>
      </w:r>
      <w:r>
        <w:t>3.3.1　创建会话</w:t>
      </w:r>
      <w:r>
        <w:tab/>
      </w:r>
      <w:r>
        <w:fldChar w:fldCharType="begin"/>
      </w:r>
      <w:r>
        <w:instrText xml:space="preserve"> PAGEREF _Toc4367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76EDDA00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_Toc21410 </w:instrText>
      </w:r>
      <w:r>
        <w:fldChar w:fldCharType="separate"/>
      </w:r>
      <w:r>
        <w:t>3.3.2　查询消息列表</w:t>
      </w:r>
      <w:r>
        <w:tab/>
      </w:r>
      <w:r>
        <w:fldChar w:fldCharType="begin"/>
      </w:r>
      <w:r>
        <w:instrText xml:space="preserve"> PAGEREF _Toc21410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2F6D51A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_Toc12933 </w:instrText>
      </w:r>
      <w:r>
        <w:fldChar w:fldCharType="separate"/>
      </w:r>
      <w:r>
        <w:t>3.3.3　发送消息</w:t>
      </w:r>
      <w:r>
        <w:tab/>
      </w:r>
      <w:r>
        <w:fldChar w:fldCharType="begin"/>
      </w:r>
      <w:r>
        <w:instrText xml:space="preserve"> PAGEREF _Toc12933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1FB95C7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_Toc16634 </w:instrText>
      </w:r>
      <w:r>
        <w:fldChar w:fldCharType="separate"/>
      </w:r>
      <w:r>
        <w:t>3.3.4　从对话抽取画像</w:t>
      </w:r>
      <w:r>
        <w:tab/>
      </w:r>
      <w:r>
        <w:fldChar w:fldCharType="begin"/>
      </w:r>
      <w:r>
        <w:instrText xml:space="preserve"> PAGEREF _Toc16634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3EEE4E7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_Toc30573 </w:instrText>
      </w:r>
      <w:r>
        <w:fldChar w:fldCharType="separate"/>
      </w:r>
      <w:r>
        <w:t>3.4　资源生成模块</w:t>
      </w:r>
      <w:r>
        <w:tab/>
      </w:r>
      <w:r>
        <w:fldChar w:fldCharType="begin"/>
      </w:r>
      <w:r>
        <w:instrText xml:space="preserve"> PAGEREF _Toc30573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5ACC949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_Toc17675 </w:instrText>
      </w:r>
      <w:r>
        <w:fldChar w:fldCharType="separate"/>
      </w:r>
      <w:r>
        <w:t>3.4.1　创建资源生成任务</w:t>
      </w:r>
      <w:r>
        <w:tab/>
      </w:r>
      <w:r>
        <w:fldChar w:fldCharType="begin"/>
      </w:r>
      <w:r>
        <w:instrText xml:space="preserve"> PAGEREF _Toc17675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CFCB243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_Toc1531 </w:instrText>
      </w:r>
      <w:r>
        <w:fldChar w:fldCharType="separate"/>
      </w:r>
      <w:r>
        <w:t>3.4.2　查询任务状态</w:t>
      </w:r>
      <w:r>
        <w:tab/>
      </w:r>
      <w:r>
        <w:fldChar w:fldCharType="begin"/>
      </w:r>
      <w:r>
        <w:instrText xml:space="preserve"> PAGEREF _Toc1531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F1D623B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_Toc4031 </w:instrText>
      </w:r>
      <w:r>
        <w:fldChar w:fldCharType="separate"/>
      </w:r>
      <w:r>
        <w:t>3.4.3　查询资源列表</w:t>
      </w:r>
      <w:r>
        <w:tab/>
      </w:r>
      <w:r>
        <w:fldChar w:fldCharType="begin"/>
      </w:r>
      <w:r>
        <w:instrText xml:space="preserve"> PAGEREF _Toc4031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1CA62621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_Toc28394 </w:instrText>
      </w:r>
      <w:r>
        <w:fldChar w:fldCharType="separate"/>
      </w:r>
      <w:r>
        <w:t>3.4.4　查询资源详情</w:t>
      </w:r>
      <w:r>
        <w:tab/>
      </w:r>
      <w:r>
        <w:fldChar w:fldCharType="begin"/>
      </w:r>
      <w:r>
        <w:instrText xml:space="preserve"> PAGEREF _Toc28394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7348424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_Toc30066 </w:instrText>
      </w:r>
      <w:r>
        <w:fldChar w:fldCharType="separate"/>
      </w:r>
      <w:r>
        <w:t>3.5　学习路径模块</w:t>
      </w:r>
      <w:r>
        <w:tab/>
      </w:r>
      <w:r>
        <w:fldChar w:fldCharType="begin"/>
      </w:r>
      <w:r>
        <w:instrText xml:space="preserve"> PAGEREF _Toc30066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230F33F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_Toc26992 </w:instrText>
      </w:r>
      <w:r>
        <w:fldChar w:fldCharType="separate"/>
      </w:r>
      <w:r>
        <w:t>3.5.1　生成学习路径</w:t>
      </w:r>
      <w:r>
        <w:tab/>
      </w:r>
      <w:r>
        <w:fldChar w:fldCharType="begin"/>
      </w:r>
      <w:r>
        <w:instrText xml:space="preserve"> PAGEREF _Toc26992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E0E9C52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_Toc23464 </w:instrText>
      </w:r>
      <w:r>
        <w:fldChar w:fldCharType="separate"/>
      </w:r>
      <w:r>
        <w:t>3.5.2　查询当前路径</w:t>
      </w:r>
      <w:r>
        <w:tab/>
      </w:r>
      <w:r>
        <w:fldChar w:fldCharType="begin"/>
      </w:r>
      <w:r>
        <w:instrText xml:space="preserve"> PAGEREF _Toc23464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A9C223F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_Toc11159 </w:instrText>
      </w:r>
      <w:r>
        <w:fldChar w:fldCharType="separate"/>
      </w:r>
      <w:r>
        <w:t>3.5.3　更新路径节点状态</w:t>
      </w:r>
      <w:r>
        <w:tab/>
      </w:r>
      <w:r>
        <w:fldChar w:fldCharType="begin"/>
      </w:r>
      <w:r>
        <w:instrText xml:space="preserve"> PAGEREF _Toc11159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151C425F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_Toc21619 </w:instrText>
      </w:r>
      <w:r>
        <w:fldChar w:fldCharType="separate"/>
      </w:r>
      <w:r>
        <w:t>3.6　推送与反馈模块</w:t>
      </w:r>
      <w:r>
        <w:tab/>
      </w:r>
      <w:r>
        <w:fldChar w:fldCharType="begin"/>
      </w:r>
      <w:r>
        <w:instrText xml:space="preserve"> PAGEREF _Toc21619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02481290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_Toc10906 </w:instrText>
      </w:r>
      <w:r>
        <w:fldChar w:fldCharType="separate"/>
      </w:r>
      <w:r>
        <w:t>3.6.1　获取推荐资源</w:t>
      </w:r>
      <w:r>
        <w:tab/>
      </w:r>
      <w:r>
        <w:fldChar w:fldCharType="begin"/>
      </w:r>
      <w:r>
        <w:instrText xml:space="preserve"> PAGEREF _Toc10906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3F02373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_Toc9699 </w:instrText>
      </w:r>
      <w:r>
        <w:fldChar w:fldCharType="separate"/>
      </w:r>
      <w:r>
        <w:t>3.6.2　上报学习行为</w:t>
      </w:r>
      <w:r>
        <w:tab/>
      </w:r>
      <w:r>
        <w:fldChar w:fldCharType="begin"/>
      </w:r>
      <w:r>
        <w:instrText xml:space="preserve"> PAGEREF _Toc9699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6A27AED4">
      <w:pPr>
        <w:pStyle w:val="30"/>
        <w:tabs>
          <w:tab w:val="right" w:leader="dot" w:pos="9412"/>
        </w:tabs>
      </w:pPr>
      <w:r>
        <w:fldChar w:fldCharType="begin"/>
      </w:r>
      <w:r>
        <w:instrText xml:space="preserve"> HYPERLINK \l _Toc11004 </w:instrText>
      </w:r>
      <w:r>
        <w:fldChar w:fldCharType="separate"/>
      </w:r>
      <w:r>
        <w:t>3.7　评估与辅导模块（加分项）</w:t>
      </w:r>
      <w:r>
        <w:tab/>
      </w:r>
      <w:r>
        <w:fldChar w:fldCharType="begin"/>
      </w:r>
      <w:r>
        <w:instrText xml:space="preserve"> PAGEREF _Toc11004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D99F5FE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_Toc9796 </w:instrText>
      </w:r>
      <w:r>
        <w:fldChar w:fldCharType="separate"/>
      </w:r>
      <w:r>
        <w:t>3.7.1　生成学习效果评估</w:t>
      </w:r>
      <w:r>
        <w:tab/>
      </w:r>
      <w:r>
        <w:fldChar w:fldCharType="begin"/>
      </w:r>
      <w:r>
        <w:instrText xml:space="preserve"> PAGEREF _Toc9796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D44DB9D">
      <w:pPr>
        <w:pStyle w:val="24"/>
        <w:tabs>
          <w:tab w:val="right" w:leader="dot" w:pos="9412"/>
        </w:tabs>
      </w:pPr>
      <w:r>
        <w:fldChar w:fldCharType="begin"/>
      </w:r>
      <w:r>
        <w:instrText xml:space="preserve"> HYPERLINK \l _Toc1641 </w:instrText>
      </w:r>
      <w:r>
        <w:fldChar w:fldCharType="separate"/>
      </w:r>
      <w:r>
        <w:t>3.7.2　智能辅导提问</w:t>
      </w:r>
      <w:r>
        <w:tab/>
      </w:r>
      <w:r>
        <w:fldChar w:fldCharType="begin"/>
      </w:r>
      <w:r>
        <w:instrText xml:space="preserve"> PAGEREF _Toc1641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54B5F862">
      <w:r>
        <w:fldChar w:fldCharType="end"/>
      </w:r>
    </w:p>
    <w:p w14:paraId="41084442">
      <w:pPr>
        <w:pStyle w:val="3"/>
        <w:pageBreakBefore/>
      </w:pPr>
      <w:bookmarkStart w:id="0" w:name="_Toc25794"/>
      <w:r>
        <w:t>1　接口汇总表</w:t>
      </w:r>
      <w:bookmarkEnd w:id="0"/>
    </w:p>
    <w:p w14:paraId="7A26E9D8">
      <w:pPr>
        <w:ind w:firstLine="420"/>
      </w:pPr>
      <w:r>
        <w:rPr>
          <w:rFonts w:ascii="宋体" w:hAnsi="宋体" w:eastAsia="宋体"/>
          <w:b w:val="0"/>
        </w:rPr>
        <w:t>本表汇总第 3 章的全部接口。方法与路径合起来唯一确定一个接口——同一路径上的不同方法算不同接口，例如 GET /paths/current 与 P</w:t>
      </w:r>
      <w:bookmarkStart w:id="59" w:name="_GoBack"/>
      <w:bookmarkEnd w:id="59"/>
      <w:r>
        <w:rPr>
          <w:rFonts w:ascii="宋体" w:hAnsi="宋体" w:eastAsia="宋体"/>
          <w:b w:val="0"/>
        </w:rPr>
        <w:t>OST /paths。是否需要鉴权一列中，Y 表示请求必须携带 Authorization: Bearer &lt;token&gt;，否则返回 401；描述用一句话说明它解决什么问题，详细定义见第 3 章。</w:t>
      </w:r>
    </w:p>
    <w:p w14:paraId="1FAE999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1-1　接口汇总表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569"/>
        <w:gridCol w:w="1569"/>
        <w:gridCol w:w="1569"/>
        <w:gridCol w:w="1569"/>
        <w:gridCol w:w="1569"/>
      </w:tblGrid>
      <w:tr w14:paraId="6358843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569" w:type="dxa"/>
            <w:shd w:val="clear" w:color="auto" w:fill="D9E2F3"/>
            <w:vAlign w:val="center"/>
          </w:tcPr>
          <w:p w14:paraId="1DD73F8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序号</w:t>
            </w:r>
          </w:p>
        </w:tc>
        <w:tc>
          <w:tcPr>
            <w:tcW w:w="1569" w:type="dxa"/>
            <w:shd w:val="clear" w:color="auto" w:fill="D9E2F3"/>
            <w:vAlign w:val="center"/>
          </w:tcPr>
          <w:p w14:paraId="0E910C6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方法</w:t>
            </w:r>
          </w:p>
        </w:tc>
        <w:tc>
          <w:tcPr>
            <w:tcW w:w="1569" w:type="dxa"/>
            <w:shd w:val="clear" w:color="auto" w:fill="D9E2F3"/>
            <w:vAlign w:val="center"/>
          </w:tcPr>
          <w:p w14:paraId="5263B14C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接口路径</w:t>
            </w:r>
          </w:p>
        </w:tc>
        <w:tc>
          <w:tcPr>
            <w:tcW w:w="1569" w:type="dxa"/>
            <w:shd w:val="clear" w:color="auto" w:fill="D9E2F3"/>
            <w:vAlign w:val="center"/>
          </w:tcPr>
          <w:p w14:paraId="4113B292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</w:t>
            </w:r>
            <w:r>
              <w:rPr>
                <w:rFonts w:ascii="黑体" w:hAnsi="黑体" w:eastAsia="黑体"/>
                <w:b/>
                <w:sz w:val="16"/>
              </w:rPr>
              <w:br w:type="textWrapping"/>
            </w:r>
            <w:r>
              <w:rPr>
                <w:rFonts w:ascii="黑体" w:hAnsi="黑体" w:eastAsia="黑体"/>
                <w:b/>
                <w:sz w:val="16"/>
              </w:rPr>
              <w:t>需要鉴权</w:t>
            </w:r>
          </w:p>
        </w:tc>
        <w:tc>
          <w:tcPr>
            <w:tcW w:w="1569" w:type="dxa"/>
            <w:shd w:val="clear" w:color="auto" w:fill="D9E2F3"/>
            <w:vAlign w:val="center"/>
          </w:tcPr>
          <w:p w14:paraId="5D02B7A3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7E4CCC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4AD838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</w:t>
            </w:r>
          </w:p>
        </w:tc>
        <w:tc>
          <w:tcPr>
            <w:tcW w:w="1569" w:type="dxa"/>
            <w:vAlign w:val="center"/>
          </w:tcPr>
          <w:p w14:paraId="58F99E0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vAlign w:val="center"/>
          </w:tcPr>
          <w:p w14:paraId="06393083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"ep_3_1_1"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/​api/​v1/​auth/​register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74E79B1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1569" w:type="dxa"/>
            <w:vAlign w:val="center"/>
          </w:tcPr>
          <w:p w14:paraId="33E307D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创建账号</w:t>
            </w:r>
          </w:p>
        </w:tc>
      </w:tr>
      <w:tr w14:paraId="3C543A7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42E358E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151F536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2A9A7CA8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"ep_3_1_2"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/​api/​v1/​auth/​login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4D7ECB2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7E356D9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校验密码并签发令牌</w:t>
            </w:r>
          </w:p>
        </w:tc>
      </w:tr>
      <w:tr w14:paraId="1FD2878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6414BB6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3</w:t>
            </w:r>
          </w:p>
        </w:tc>
        <w:tc>
          <w:tcPr>
            <w:tcW w:w="1569" w:type="dxa"/>
            <w:vAlign w:val="center"/>
          </w:tcPr>
          <w:p w14:paraId="2D55221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vAlign w:val="center"/>
          </w:tcPr>
          <w:p w14:paraId="20243B6D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"ep_3_1_3"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/​api/​v1/​auth/​logout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39C4D05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01EC98F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记录登出时间</w:t>
            </w:r>
          </w:p>
        </w:tc>
      </w:tr>
      <w:tr w14:paraId="5EA63F9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06FF20F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4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23A22F4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C0F1254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"ep_3_1_4"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/​api/​v1/​auth/​me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4F8E479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B16F70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取当前用户与画像完整度</w:t>
            </w:r>
          </w:p>
        </w:tc>
      </w:tr>
      <w:tr w14:paraId="49A908E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1E7AB4E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5</w:t>
            </w:r>
          </w:p>
        </w:tc>
        <w:tc>
          <w:tcPr>
            <w:tcW w:w="1569" w:type="dxa"/>
            <w:vAlign w:val="center"/>
          </w:tcPr>
          <w:p w14:paraId="53B5ACF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vAlign w:val="center"/>
          </w:tcPr>
          <w:p w14:paraId="478CC557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"ep_3_2_1"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/​api/​v1/​profile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4D95326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7ADFBA8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取完整画像</w:t>
            </w:r>
          </w:p>
        </w:tc>
      </w:tr>
      <w:tr w14:paraId="6CAA635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0A15832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6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DBF4E1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PATCH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10492E32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"ep_3_2_2"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/​api/​v1/​profile/​dimensions/​{dimension_code}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0C4D4DC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6CECE9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用户纠正某个维度</w:t>
            </w:r>
          </w:p>
        </w:tc>
      </w:tr>
      <w:tr w14:paraId="56C4388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3582674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7</w:t>
            </w:r>
          </w:p>
        </w:tc>
        <w:tc>
          <w:tcPr>
            <w:tcW w:w="1569" w:type="dxa"/>
            <w:vAlign w:val="center"/>
          </w:tcPr>
          <w:p w14:paraId="01FD226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vAlign w:val="center"/>
          </w:tcPr>
          <w:p w14:paraId="6DEDD2FD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"ep_3_2_3"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/​api/​v1/​profile/​history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49F0406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7054DA3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画像版本历史</w:t>
            </w:r>
          </w:p>
        </w:tc>
      </w:tr>
      <w:tr w14:paraId="60FB3AF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0CDD00D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8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2CF4C5E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4B1991B5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"ep_3_3_1"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/​api/​v1/​conversations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EA664F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13727D0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开启新会话</w:t>
            </w:r>
          </w:p>
        </w:tc>
      </w:tr>
      <w:tr w14:paraId="7580D2B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2BF15AA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9</w:t>
            </w:r>
          </w:p>
        </w:tc>
        <w:tc>
          <w:tcPr>
            <w:tcW w:w="1569" w:type="dxa"/>
            <w:vAlign w:val="center"/>
          </w:tcPr>
          <w:p w14:paraId="61579EB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vAlign w:val="center"/>
          </w:tcPr>
          <w:p w14:paraId="3B013613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"ep_3_3_2"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/​api/​v1/​conversations/​{conversation_id}/​messages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288AAC7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11575B2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游标分页取消息</w:t>
            </w:r>
          </w:p>
        </w:tc>
      </w:tr>
      <w:tr w14:paraId="6907D12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4BC6B16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10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B151E4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27D1D034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"ep_3_3_3"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/​api/​v1/​conversations/​{conversation_id}/​messages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39B0BBC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559F0E9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发消息并取助手回复</w:t>
            </w:r>
          </w:p>
        </w:tc>
      </w:tr>
      <w:tr w14:paraId="156477E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13787B5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11</w:t>
            </w:r>
          </w:p>
        </w:tc>
        <w:tc>
          <w:tcPr>
            <w:tcW w:w="1569" w:type="dxa"/>
            <w:vAlign w:val="center"/>
          </w:tcPr>
          <w:p w14:paraId="4AE0AE6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vAlign w:val="center"/>
          </w:tcPr>
          <w:p w14:paraId="7E5298DA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"ep_3_3_4"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/​api/​v1/​conversations/​{conversation_id}/​extract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6AA241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7A854CA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从对话抽取七维画像</w:t>
            </w:r>
          </w:p>
        </w:tc>
      </w:tr>
      <w:tr w14:paraId="32221F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4F1205C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12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3764A86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18B30E47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"ep_3_4_1"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/​api/​v1/​resources/​tasks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409EE5F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14B990A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提交生成任务</w:t>
            </w:r>
          </w:p>
        </w:tc>
      </w:tr>
      <w:tr w14:paraId="6311946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4955B04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13</w:t>
            </w:r>
          </w:p>
        </w:tc>
        <w:tc>
          <w:tcPr>
            <w:tcW w:w="1569" w:type="dxa"/>
            <w:vAlign w:val="center"/>
          </w:tcPr>
          <w:p w14:paraId="19C7C99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vAlign w:val="center"/>
          </w:tcPr>
          <w:p w14:paraId="270C7780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"ep_3_4_2"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/​api/​v1/​resources/​tasks/​{task_id}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5F7648A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78A62D6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轮询任务与智能体进度</w:t>
            </w:r>
          </w:p>
        </w:tc>
      </w:tr>
      <w:tr w14:paraId="3B3A03A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0201F5E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14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0DA4CB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4AD3D7A6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"ep_3_4_3"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/​api/​v1/​resources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5E4FD88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7D08E9A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分页筛选资源</w:t>
            </w:r>
          </w:p>
        </w:tc>
      </w:tr>
      <w:tr w14:paraId="5AF6FD7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3C2C75D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15</w:t>
            </w:r>
          </w:p>
        </w:tc>
        <w:tc>
          <w:tcPr>
            <w:tcW w:w="1569" w:type="dxa"/>
            <w:vAlign w:val="center"/>
          </w:tcPr>
          <w:p w14:paraId="03E634E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vAlign w:val="center"/>
          </w:tcPr>
          <w:p w14:paraId="7BA826EF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"ep_3_4_4"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/​api/​v1/​resources/​{resource_id}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200A4F9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65D9CA3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资源详情与生成溯源</w:t>
            </w:r>
          </w:p>
        </w:tc>
      </w:tr>
      <w:tr w14:paraId="5FB47C0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32D0BD0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16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4EA6ED5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78C891A6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"ep_3_5_1"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/​api/​v1/​paths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0878B58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868E97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生成有序学习路径</w:t>
            </w:r>
          </w:p>
        </w:tc>
      </w:tr>
      <w:tr w14:paraId="6D9BEB6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2BB25B7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17</w:t>
            </w:r>
          </w:p>
        </w:tc>
        <w:tc>
          <w:tcPr>
            <w:tcW w:w="1569" w:type="dxa"/>
            <w:vAlign w:val="center"/>
          </w:tcPr>
          <w:p w14:paraId="31D61CA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vAlign w:val="center"/>
          </w:tcPr>
          <w:p w14:paraId="73EC1B51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"ep_3_5_2"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/​api/​v1/​paths/​current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1D549B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771683C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取进行中路径与进度</w:t>
            </w:r>
          </w:p>
        </w:tc>
      </w:tr>
      <w:tr w14:paraId="63B6BD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45AF261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18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3CBD9F7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PATCH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05B553AA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"ep_3_5_3"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/​api/​v1/​paths/​items/​{item_id}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337D891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7DA25BC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标记节点状态</w:t>
            </w:r>
          </w:p>
        </w:tc>
      </w:tr>
      <w:tr w14:paraId="2811139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1710F39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19</w:t>
            </w:r>
          </w:p>
        </w:tc>
        <w:tc>
          <w:tcPr>
            <w:tcW w:w="1569" w:type="dxa"/>
            <w:vAlign w:val="center"/>
          </w:tcPr>
          <w:p w14:paraId="20083F4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GET</w:t>
            </w:r>
          </w:p>
        </w:tc>
        <w:tc>
          <w:tcPr>
            <w:tcW w:w="1569" w:type="dxa"/>
            <w:vAlign w:val="center"/>
          </w:tcPr>
          <w:p w14:paraId="782282BC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"ep_3_6_1"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/​api/​v1/​recommendations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05C9CAE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681D5E3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按画像与行为推荐</w:t>
            </w:r>
          </w:p>
        </w:tc>
      </w:tr>
      <w:tr w14:paraId="75157E9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2E53A1D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20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096DD78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84FF286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"ep_3_6_2"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/​api/​v1/​behaviors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956E19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00EA203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上报学习行为埋点</w:t>
            </w:r>
          </w:p>
        </w:tc>
      </w:tr>
      <w:tr w14:paraId="5D79AE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vAlign w:val="center"/>
          </w:tcPr>
          <w:p w14:paraId="76C189B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21</w:t>
            </w:r>
          </w:p>
        </w:tc>
        <w:tc>
          <w:tcPr>
            <w:tcW w:w="1569" w:type="dxa"/>
            <w:vAlign w:val="center"/>
          </w:tcPr>
          <w:p w14:paraId="0B87403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vAlign w:val="center"/>
          </w:tcPr>
          <w:p w14:paraId="16CDB243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"ep_3_7_1"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/​api/​v1/​assessments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vAlign w:val="center"/>
          </w:tcPr>
          <w:p w14:paraId="0459F36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vAlign w:val="center"/>
          </w:tcPr>
          <w:p w14:paraId="482C868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生成评估并回写画像</w:t>
            </w:r>
          </w:p>
        </w:tc>
      </w:tr>
      <w:tr w14:paraId="071053C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569" w:type="dxa"/>
            <w:shd w:val="clear" w:color="auto" w:fill="F7F9FC"/>
            <w:vAlign w:val="center"/>
          </w:tcPr>
          <w:p w14:paraId="00D658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22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0D94EF8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POST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648A32D8">
            <w:pPr>
              <w:spacing w:after="0" w:line="276" w:lineRule="auto"/>
            </w:pPr>
            <w:r>
              <w:fldChar w:fldCharType="begin"/>
            </w:r>
            <w:r>
              <w:instrText xml:space="preserve"> HYPERLINK \l "ep_3_7_2" </w:instrText>
            </w:r>
            <w:r>
              <w:fldChar w:fldCharType="separate"/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t>/​api/​v1/​tutoring/​ask</w:t>
            </w:r>
            <w:r>
              <w:rPr>
                <w:rFonts w:ascii="宋体" w:hAnsi="宋体" w:eastAsia="宋体"/>
                <w:b/>
                <w:color w:val="0563C1"/>
                <w:sz w:val="16"/>
                <w:u w:val="single"/>
              </w:rPr>
              <w:fldChar w:fldCharType="end"/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1B017BA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1569" w:type="dxa"/>
            <w:shd w:val="clear" w:color="auto" w:fill="F7F9FC"/>
            <w:vAlign w:val="center"/>
          </w:tcPr>
          <w:p w14:paraId="561B58C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多模态答疑</w:t>
            </w:r>
          </w:p>
        </w:tc>
      </w:tr>
    </w:tbl>
    <w:p w14:paraId="64453665">
      <w:pPr>
        <w:pStyle w:val="3"/>
        <w:pageBreakBefore/>
      </w:pPr>
      <w:bookmarkStart w:id="1" w:name="_Toc13200"/>
      <w:r>
        <w:t>2　接口定义</w:t>
      </w:r>
      <w:bookmarkEnd w:id="1"/>
    </w:p>
    <w:p w14:paraId="1F2E3CB8">
      <w:pPr>
        <w:pStyle w:val="5"/>
      </w:pPr>
      <w:bookmarkStart w:id="2" w:name="_Toc10766"/>
      <w:r>
        <w:t>2.1　响应编码表</w:t>
      </w:r>
      <w:bookmarkEnd w:id="2"/>
    </w:p>
    <w:p w14:paraId="63C36A1A">
      <w:pPr>
        <w:ind w:firstLine="420"/>
      </w:pPr>
      <w:r>
        <w:rPr>
          <w:rFonts w:ascii="宋体" w:hAnsi="宋体" w:eastAsia="宋体"/>
          <w:b w:val="0"/>
        </w:rPr>
        <w:t>下表在前人模板给定的 0 / 1 / 500 / 600 四个编码基础上扩展，保持全局唯一、不重复占用。新增编码时只往表尾追加，不复用旧编码。</w:t>
      </w:r>
    </w:p>
    <w:p w14:paraId="026C0AAC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2-2　响应编码定义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B7C823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2F3"/>
            <w:vAlign w:val="center"/>
          </w:tcPr>
          <w:p w14:paraId="787C1B86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响应编码</w:t>
            </w:r>
          </w:p>
        </w:tc>
        <w:tc>
          <w:tcPr>
            <w:tcW w:w="2381" w:type="dxa"/>
            <w:shd w:val="clear" w:color="auto" w:fill="D9E2F3"/>
            <w:vAlign w:val="center"/>
          </w:tcPr>
          <w:p w14:paraId="686BA1EE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响应描述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D380DD5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HTTP 状态码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63EEFF64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使用场景</w:t>
            </w:r>
          </w:p>
        </w:tc>
      </w:tr>
      <w:tr w14:paraId="06253E5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D37B31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w="2381" w:type="dxa"/>
            <w:vAlign w:val="center"/>
          </w:tcPr>
          <w:p w14:paraId="55F3611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成功</w:t>
            </w:r>
          </w:p>
        </w:tc>
        <w:tc>
          <w:tcPr>
            <w:tcW w:w="1701" w:type="dxa"/>
            <w:vAlign w:val="center"/>
          </w:tcPr>
          <w:p w14:paraId="7A05E06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200 / 201 / 202</w:t>
            </w:r>
          </w:p>
        </w:tc>
        <w:tc>
          <w:tcPr>
            <w:tcW w:w="4082" w:type="dxa"/>
            <w:vAlign w:val="center"/>
          </w:tcPr>
          <w:p w14:paraId="6297AE0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请求已处理，data 为业务数据；202 表示任务已受理、结果需轮询</w:t>
            </w:r>
          </w:p>
        </w:tc>
      </w:tr>
      <w:tr w14:paraId="02A30A1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7F03B48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0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15D3A3D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失败（未分类）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9FCDF0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400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475FEF67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兜底码，仅在无法归入下列具体错误时使用，正常不应出现</w:t>
            </w:r>
          </w:p>
        </w:tc>
      </w:tr>
      <w:tr w14:paraId="4FE5F10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A183DA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400</w:t>
            </w:r>
          </w:p>
        </w:tc>
        <w:tc>
          <w:tcPr>
            <w:tcW w:w="2381" w:type="dxa"/>
            <w:vAlign w:val="center"/>
          </w:tcPr>
          <w:p w14:paraId="292114B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参数错误</w:t>
            </w:r>
          </w:p>
        </w:tc>
        <w:tc>
          <w:tcPr>
            <w:tcW w:w="1701" w:type="dxa"/>
            <w:vAlign w:val="center"/>
          </w:tcPr>
          <w:p w14:paraId="7620F00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400</w:t>
            </w:r>
          </w:p>
        </w:tc>
        <w:tc>
          <w:tcPr>
            <w:tcW w:w="4082" w:type="dxa"/>
            <w:vAlign w:val="center"/>
          </w:tcPr>
          <w:p w14:paraId="6CD92D4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字段缺失、类型不符、枚举越界、业务校验不通过</w:t>
            </w:r>
          </w:p>
        </w:tc>
      </w:tr>
      <w:tr w14:paraId="6B3B032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09156FB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401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6DB15089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未登录或凭证失效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5ED210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401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5BEC2D1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缺少 Authorization 头、token 过期或签名无效</w:t>
            </w:r>
          </w:p>
        </w:tc>
      </w:tr>
      <w:tr w14:paraId="084ADB8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31AC1F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403</w:t>
            </w:r>
          </w:p>
        </w:tc>
        <w:tc>
          <w:tcPr>
            <w:tcW w:w="2381" w:type="dxa"/>
            <w:vAlign w:val="center"/>
          </w:tcPr>
          <w:p w14:paraId="28E9B4F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无权访问</w:t>
            </w:r>
          </w:p>
        </w:tc>
        <w:tc>
          <w:tcPr>
            <w:tcW w:w="1701" w:type="dxa"/>
            <w:vAlign w:val="center"/>
          </w:tcPr>
          <w:p w14:paraId="67DA549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403</w:t>
            </w:r>
          </w:p>
        </w:tc>
        <w:tc>
          <w:tcPr>
            <w:tcW w:w="4082" w:type="dxa"/>
            <w:vAlign w:val="center"/>
          </w:tcPr>
          <w:p w14:paraId="1ED627E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访问不属于自己的资源（越权访问拦截）</w:t>
            </w:r>
          </w:p>
        </w:tc>
      </w:tr>
      <w:tr w14:paraId="1EA5389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435B220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404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11DFCF1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资源不存在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65317F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404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00F5D15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ID 不存在，或已被删除</w:t>
            </w:r>
          </w:p>
        </w:tc>
      </w:tr>
      <w:tr w14:paraId="3640A9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EA52B9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409</w:t>
            </w:r>
          </w:p>
        </w:tc>
        <w:tc>
          <w:tcPr>
            <w:tcW w:w="2381" w:type="dxa"/>
            <w:vAlign w:val="center"/>
          </w:tcPr>
          <w:p w14:paraId="17A80BA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状态冲突</w:t>
            </w:r>
          </w:p>
        </w:tc>
        <w:tc>
          <w:tcPr>
            <w:tcW w:w="1701" w:type="dxa"/>
            <w:vAlign w:val="center"/>
          </w:tcPr>
          <w:p w14:paraId="6FC1B9D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409</w:t>
            </w:r>
          </w:p>
        </w:tc>
        <w:tc>
          <w:tcPr>
            <w:tcW w:w="4082" w:type="dxa"/>
            <w:vAlign w:val="center"/>
          </w:tcPr>
          <w:p w14:paraId="48E9A83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重复提交、任务未结束、已有进行中的路径等</w:t>
            </w:r>
          </w:p>
        </w:tc>
      </w:tr>
      <w:tr w14:paraId="38C5E96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767BCAD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422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080A811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请求体格式错误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12450B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422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5F5036A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JSON 解析失败或不符合 Pydantic 模型（框架默认）</w:t>
            </w:r>
          </w:p>
        </w:tc>
      </w:tr>
      <w:tr w14:paraId="7F3F8CA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983B0B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429</w:t>
            </w:r>
          </w:p>
        </w:tc>
        <w:tc>
          <w:tcPr>
            <w:tcW w:w="2381" w:type="dxa"/>
            <w:vAlign w:val="center"/>
          </w:tcPr>
          <w:p w14:paraId="1B99E69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请求过于频繁</w:t>
            </w:r>
          </w:p>
        </w:tc>
        <w:tc>
          <w:tcPr>
            <w:tcW w:w="1701" w:type="dxa"/>
            <w:vAlign w:val="center"/>
          </w:tcPr>
          <w:p w14:paraId="3385882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429</w:t>
            </w:r>
          </w:p>
        </w:tc>
        <w:tc>
          <w:tcPr>
            <w:tcW w:w="4082" w:type="dxa"/>
            <w:vAlign w:val="center"/>
          </w:tcPr>
          <w:p w14:paraId="1FEFA9A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触发限流，需按 Retry-After 重试</w:t>
            </w:r>
          </w:p>
        </w:tc>
      </w:tr>
      <w:tr w14:paraId="630292A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73B5C65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500</w:t>
            </w:r>
          </w:p>
        </w:tc>
        <w:tc>
          <w:tcPr>
            <w:tcW w:w="2381" w:type="dxa"/>
            <w:shd w:val="clear" w:color="auto" w:fill="F7F9FC"/>
            <w:vAlign w:val="center"/>
          </w:tcPr>
          <w:p w14:paraId="4A8848F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服务器内部错误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BFCCF9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500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073699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未捕获异常；此时 data 为 null，详情只写在服务端日志</w:t>
            </w:r>
          </w:p>
        </w:tc>
      </w:tr>
      <w:tr w14:paraId="087724A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B2417E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600</w:t>
            </w:r>
          </w:p>
        </w:tc>
        <w:tc>
          <w:tcPr>
            <w:tcW w:w="2381" w:type="dxa"/>
            <w:vAlign w:val="center"/>
          </w:tcPr>
          <w:p w14:paraId="23A9AEA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账号被锁</w:t>
            </w:r>
          </w:p>
        </w:tc>
        <w:tc>
          <w:tcPr>
            <w:tcW w:w="1701" w:type="dxa"/>
            <w:vAlign w:val="center"/>
          </w:tcPr>
          <w:p w14:paraId="0FDCAA7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7"/>
              </w:rPr>
              <w:t>403</w:t>
            </w:r>
          </w:p>
        </w:tc>
        <w:tc>
          <w:tcPr>
            <w:tcW w:w="4082" w:type="dxa"/>
            <w:vAlign w:val="center"/>
          </w:tcPr>
          <w:p w14:paraId="77351523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连续登录失败或管理员禁用（沿用模板给定编码）</w:t>
            </w:r>
          </w:p>
        </w:tc>
      </w:tr>
    </w:tbl>
    <w:p w14:paraId="7AB33665">
      <w:pPr>
        <w:pStyle w:val="4"/>
      </w:pPr>
      <w:bookmarkStart w:id="3" w:name="_Toc20877"/>
      <w:r>
        <w:t>2.2　接口描述</w:t>
      </w:r>
      <w:bookmarkEnd w:id="3"/>
    </w:p>
    <w:p w14:paraId="4A74B5FF">
      <w:pPr>
        <w:pStyle w:val="5"/>
      </w:pPr>
      <w:bookmarkStart w:id="4" w:name="_Toc15954"/>
      <w:r>
        <w:t>2.2.1　接口定义要素</w:t>
      </w:r>
      <w:bookmarkEnd w:id="4"/>
    </w:p>
    <w:p w14:paraId="52B3339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2-4　接口定义要素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5D70547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28FFB81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2C20EBA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31BEA0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E9865B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7AA3CC0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访问路径（不含 IP 与端口），统一以 /api/v1 开头。版本号进 URL，是为了将来能在不破坏旧前端的前提下并行提供 v2</w:t>
            </w:r>
          </w:p>
        </w:tc>
      </w:tr>
      <w:tr w14:paraId="7D04BC7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3C70E5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39BBB9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一句话说明这个接口做什么，不写实现细节</w:t>
            </w:r>
          </w:p>
        </w:tc>
      </w:tr>
      <w:tr w14:paraId="726B4BE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1C0110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447981C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无需鉴权，或 Bearer JWT（请求头 Authorization: Bearer &lt;token&gt;）</w:t>
            </w:r>
          </w:p>
        </w:tc>
      </w:tr>
      <w:tr w14:paraId="60B809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25B124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51AB67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 / GET / PATCH / DELETE。查询用 GET，创建与触发动作用 POST，局部更新用 PATCH，删除用 DELETE</w:t>
            </w:r>
          </w:p>
        </w:tc>
      </w:tr>
      <w:tr w14:paraId="7C9E937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ABC2BB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52EF7D5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已实现 / 规划中。这一行是模板之外补充的，用来回答「文档里的接口哪些真能调」</w:t>
            </w:r>
          </w:p>
        </w:tc>
      </w:tr>
    </w:tbl>
    <w:p w14:paraId="57509BAA">
      <w:pPr>
        <w:pStyle w:val="5"/>
      </w:pPr>
      <w:bookmarkStart w:id="5" w:name="_Toc250"/>
      <w:r>
        <w:t>2.2.2　请求参数约定</w:t>
      </w:r>
      <w:bookmarkEnd w:id="5"/>
    </w:p>
    <w:p w14:paraId="516C9B3C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2-5　请求参数约定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4DAC3B1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1BE5574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约定项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1FBC53B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规定</w:t>
            </w:r>
          </w:p>
        </w:tc>
      </w:tr>
      <w:tr w14:paraId="30CFE6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DE8A3C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参数位置</w:t>
            </w:r>
          </w:p>
        </w:tc>
        <w:tc>
          <w:tcPr>
            <w:tcW w:w="7710" w:type="dxa"/>
            <w:vAlign w:val="center"/>
          </w:tcPr>
          <w:p w14:paraId="098856A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路径参数（path）写进 URL；查询参数（query）用于筛选、分页；请求体（body）用于创建与更新。三者在参数表的「位置」列标明</w:t>
            </w:r>
          </w:p>
        </w:tc>
      </w:tr>
      <w:tr w14:paraId="79196D9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39621F9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字段命名</w:t>
            </w:r>
          </w:p>
        </w:tc>
        <w:tc>
          <w:tcPr>
            <w:tcW w:w="7710" w:type="dxa"/>
            <w:shd w:val="clear" w:color="auto" w:fill="F7F9FC"/>
            <w:vAlign w:val="center"/>
          </w:tcPr>
          <w:p w14:paraId="66E67DD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JSON 字段一律 snake_case，与数据库字段同名，服务层不做改名。少一层映射就少一处出错的地方</w:t>
            </w:r>
          </w:p>
        </w:tc>
      </w:tr>
      <w:tr w14:paraId="3ED4184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38C80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布尔值</w:t>
            </w:r>
          </w:p>
        </w:tc>
        <w:tc>
          <w:tcPr>
            <w:tcW w:w="7710" w:type="dxa"/>
            <w:vAlign w:val="center"/>
          </w:tcPr>
          <w:p w14:paraId="1E5A946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请求与响应都用 true / false，不用 0 / 1。数据库里存 0/1 是 SQLite 的妥协，不应该泄漏到接口层</w:t>
            </w:r>
          </w:p>
        </w:tc>
      </w:tr>
      <w:tr w14:paraId="618521E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C59536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时间格式</w:t>
            </w:r>
          </w:p>
        </w:tc>
        <w:tc>
          <w:tcPr>
            <w:tcW w:w="7710" w:type="dxa"/>
            <w:shd w:val="clear" w:color="auto" w:fill="F7F9FC"/>
            <w:vAlign w:val="center"/>
          </w:tcPr>
          <w:p w14:paraId="5418C8E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ISO8601 带时区，如 2026-10-25T02:10:00Z。禁止传 2026-10-25 10:10 这种无时区的字符串</w:t>
            </w:r>
          </w:p>
        </w:tc>
      </w:tr>
      <w:tr w14:paraId="1A40DEB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F9EE4D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空值处理</w:t>
            </w:r>
          </w:p>
        </w:tc>
        <w:tc>
          <w:tcPr>
            <w:tcW w:w="7710" w:type="dxa"/>
            <w:vAlign w:val="center"/>
          </w:tcPr>
          <w:p w14:paraId="6EF7637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可选参数不传即表示不设置；不要传空字符串代替「不传」，服务端会把空串当成有效值写库</w:t>
            </w:r>
          </w:p>
        </w:tc>
      </w:tr>
      <w:tr w14:paraId="65E111F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15BE962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分页参数</w:t>
            </w:r>
          </w:p>
        </w:tc>
        <w:tc>
          <w:tcPr>
            <w:tcW w:w="7710" w:type="dxa"/>
            <w:shd w:val="clear" w:color="auto" w:fill="F7F9FC"/>
            <w:vAlign w:val="center"/>
          </w:tcPr>
          <w:p w14:paraId="0A735F8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page 默认 1，page_size 默认 20、上限 100。超过上限按 100 处理，不报错</w:t>
            </w:r>
          </w:p>
        </w:tc>
      </w:tr>
      <w:tr w14:paraId="493FE48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067E0D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数组参数</w:t>
            </w:r>
          </w:p>
        </w:tc>
        <w:tc>
          <w:tcPr>
            <w:tcW w:w="7710" w:type="dxa"/>
            <w:vAlign w:val="center"/>
          </w:tcPr>
          <w:p w14:paraId="01BA9B5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JSON 中用数组，如 ["doc","mindmap"]；不要用逗号拼接的字符串</w:t>
            </w:r>
          </w:p>
        </w:tc>
      </w:tr>
    </w:tbl>
    <w:p w14:paraId="3B1044EB">
      <w:pPr>
        <w:pStyle w:val="5"/>
      </w:pPr>
      <w:bookmarkStart w:id="6" w:name="_Toc28939"/>
      <w:r>
        <w:t>2.2.3　响应参数约定</w:t>
      </w:r>
      <w:bookmarkEnd w:id="6"/>
    </w:p>
    <w:p w14:paraId="088664C0">
      <w:pPr>
        <w:ind w:firstLine="420"/>
      </w:pPr>
      <w:r>
        <w:rPr>
          <w:rFonts w:ascii="宋体" w:hAnsi="宋体" w:eastAsia="宋体"/>
          <w:b w:val="0"/>
        </w:rPr>
        <w:t>为避免 22 个接口的响应参数表重复四行 code / message / data / request_id，第 3 章各接口的「响应参数」只描述 data 内部结构，外层四个字段统一见 2.1.1。</w:t>
      </w:r>
    </w:p>
    <w:p w14:paraId="339D420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2-6　响应参数约定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39BC98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tblHeader/>
          <w:jc w:val="center"/>
        </w:trPr>
        <w:tc>
          <w:tcPr>
            <w:tcW w:w="1701" w:type="dxa"/>
            <w:shd w:val="clear" w:color="auto" w:fill="D9E2F3"/>
            <w:vAlign w:val="center"/>
          </w:tcPr>
          <w:p w14:paraId="491FD8C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约定项</w:t>
            </w:r>
          </w:p>
        </w:tc>
        <w:tc>
          <w:tcPr>
            <w:tcW w:w="7710" w:type="dxa"/>
            <w:shd w:val="clear" w:color="auto" w:fill="D9E2F3"/>
            <w:vAlign w:val="center"/>
          </w:tcPr>
          <w:p w14:paraId="1661BC4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规定</w:t>
            </w:r>
          </w:p>
        </w:tc>
      </w:tr>
      <w:tr w14:paraId="2DB4D79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26B9BE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外层结构</w:t>
            </w:r>
          </w:p>
        </w:tc>
        <w:tc>
          <w:tcPr>
            <w:tcW w:w="7710" w:type="dxa"/>
            <w:vAlign w:val="center"/>
          </w:tcPr>
          <w:p w14:paraId="018F223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code / message / data / request_id，见 2.1.1，各接口不再重复列出</w:t>
            </w:r>
          </w:p>
        </w:tc>
      </w:tr>
      <w:tr w14:paraId="63FABDA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7BC5204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data 为空</w:t>
            </w:r>
          </w:p>
        </w:tc>
        <w:tc>
          <w:tcPr>
            <w:tcW w:w="7710" w:type="dxa"/>
            <w:shd w:val="clear" w:color="auto" w:fill="F7F9FC"/>
            <w:vAlign w:val="center"/>
          </w:tcPr>
          <w:p w14:paraId="56EB9A7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无返回内容时 data 为 null，不是 {}</w:t>
            </w:r>
          </w:p>
        </w:tc>
      </w:tr>
      <w:tr w14:paraId="1F88A8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BD781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数组为空</w:t>
            </w:r>
          </w:p>
        </w:tc>
        <w:tc>
          <w:tcPr>
            <w:tcW w:w="7710" w:type="dxa"/>
            <w:vAlign w:val="center"/>
          </w:tcPr>
          <w:p w14:paraId="79DA045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返回 []，不返回 null。前端可以放心 .map()</w:t>
            </w:r>
          </w:p>
        </w:tc>
      </w:tr>
      <w:tr w14:paraId="0D421F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22FA848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数值精度</w:t>
            </w:r>
          </w:p>
        </w:tc>
        <w:tc>
          <w:tcPr>
            <w:tcW w:w="7710" w:type="dxa"/>
            <w:shd w:val="clear" w:color="auto" w:fill="F7F9FC"/>
            <w:vAlign w:val="center"/>
          </w:tcPr>
          <w:p w14:paraId="0FA43FB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分数、置信度用 number，不转成字符串；百分比以 0~1 的小数返回，由前端决定显示成 43% 还是 0.43</w:t>
            </w:r>
          </w:p>
        </w:tc>
      </w:tr>
      <w:tr w14:paraId="4DEDE21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27BC97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字段缺失</w:t>
            </w:r>
          </w:p>
        </w:tc>
        <w:tc>
          <w:tcPr>
            <w:tcW w:w="7710" w:type="dxa"/>
            <w:vAlign w:val="center"/>
          </w:tcPr>
          <w:p w14:paraId="27DA160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可选字段在无值时返回 null 并保留键，不删除键，便于前端稳定取值</w:t>
            </w:r>
          </w:p>
        </w:tc>
      </w:tr>
      <w:tr w14:paraId="12E2CB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7F9FC"/>
            <w:vAlign w:val="center"/>
          </w:tcPr>
          <w:p w14:paraId="49F95F2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敏感字段</w:t>
            </w:r>
          </w:p>
        </w:tc>
        <w:tc>
          <w:tcPr>
            <w:tcW w:w="7710" w:type="dxa"/>
            <w:shd w:val="clear" w:color="auto" w:fill="F7F9FC"/>
            <w:vAlign w:val="center"/>
          </w:tcPr>
          <w:p w14:paraId="3F5EEEE6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password_hash、token 明文、完整 Prompt 一律不出现在响应中</w:t>
            </w:r>
          </w:p>
        </w:tc>
      </w:tr>
    </w:tbl>
    <w:p w14:paraId="45723CB5">
      <w:pPr>
        <w:pStyle w:val="3"/>
        <w:pageBreakBefore/>
      </w:pPr>
      <w:bookmarkStart w:id="7" w:name="_Toc24687"/>
      <w:r>
        <w:t>3　接口定义实例</w:t>
      </w:r>
      <w:bookmarkEnd w:id="7"/>
    </w:p>
    <w:p w14:paraId="2D9E3AB7">
      <w:pPr>
        <w:ind w:firstLine="420"/>
      </w:pPr>
      <w:r>
        <w:rPr>
          <w:rFonts w:ascii="宋体" w:hAnsi="宋体" w:eastAsia="宋体"/>
          <w:b w:val="0"/>
        </w:rPr>
        <w:t>本章按模块逐个给出接口定义。每个接口包含四段：接口定义、请求参数、响应参数、代码示例，示例之后附一条设计备注，说明这个接口容易踩的坑或为什么这样设计。</w:t>
      </w:r>
    </w:p>
    <w:p w14:paraId="78BDEFEE">
      <w:pPr>
        <w:pStyle w:val="4"/>
      </w:pPr>
      <w:bookmarkStart w:id="8" w:name="_Toc22562"/>
      <w:r>
        <w:t>3.1　认证模块</w:t>
      </w:r>
      <w:bookmarkEnd w:id="8"/>
    </w:p>
    <w:p w14:paraId="6029ECD6">
      <w:pPr>
        <w:ind w:firstLine="420"/>
      </w:pPr>
      <w:r>
        <w:rPr>
          <w:rFonts w:ascii="宋体" w:hAnsi="宋体" w:eastAsia="宋体"/>
          <w:b w:val="0"/>
        </w:rPr>
        <w:t>解决「你是谁」。没有这一层，后端的每条 SQL 都无法确定 user_id，画像和资源也就没有归属。第 17 课实现注册登录，第 18 课把 user_id 绑到每条查询上。</w:t>
      </w:r>
    </w:p>
    <w:p w14:paraId="75915FAA">
      <w:pPr>
        <w:pStyle w:val="5"/>
      </w:pPr>
      <w:bookmarkStart w:id="9" w:name="ep_3_1_1"/>
      <w:bookmarkStart w:id="10" w:name="_Toc9043"/>
      <w:r>
        <w:t>3.1.1　用户注册</w:t>
      </w:r>
      <w:bookmarkEnd w:id="9"/>
      <w:bookmarkEnd w:id="10"/>
    </w:p>
    <w:p w14:paraId="7B8DB64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　用户注册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1A613CA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54ACE36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359BBAF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2BC970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8C7B4A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486274A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/api/v1/auth/register</w:t>
            </w:r>
          </w:p>
        </w:tc>
      </w:tr>
      <w:tr w14:paraId="4B890E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81596B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A796EF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创建账号。注册成功后返回用户 ID，不返回 token，需再调登录接口。</w:t>
            </w:r>
          </w:p>
        </w:tc>
      </w:tr>
      <w:tr w14:paraId="043BA67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D50051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64051DF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无需鉴权</w:t>
            </w:r>
          </w:p>
        </w:tc>
      </w:tr>
      <w:tr w14:paraId="7B27E99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FE685A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C562FA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61D6414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2F3908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3C27C78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17 课）</w:t>
            </w:r>
          </w:p>
        </w:tc>
      </w:tr>
    </w:tbl>
    <w:p w14:paraId="68EA1B14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　用户注册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44CCE26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4A66939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699592A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545B4FB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3D3C1D5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0C667E5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5C23553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12EA4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username</w:t>
            </w:r>
          </w:p>
        </w:tc>
        <w:tc>
          <w:tcPr>
            <w:tcW w:w="907" w:type="dxa"/>
            <w:vAlign w:val="center"/>
          </w:tcPr>
          <w:p w14:paraId="7EA9CA9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6DDF3CF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45900CF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3CE818F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登录名，4~64 字符，学号或邮箱格式，全局唯一</w:t>
            </w:r>
          </w:p>
        </w:tc>
      </w:tr>
      <w:tr w14:paraId="5D55BB0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1BD1CED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password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038B48C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3120AA4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6150B2F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5F028E7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明文密码，8~64 字符；服务端加盐哈希后存储，不落库明文</w:t>
            </w:r>
          </w:p>
        </w:tc>
      </w:tr>
      <w:tr w14:paraId="1A9766B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400E35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display_name</w:t>
            </w:r>
          </w:p>
        </w:tc>
        <w:tc>
          <w:tcPr>
            <w:tcW w:w="907" w:type="dxa"/>
            <w:vAlign w:val="center"/>
          </w:tcPr>
          <w:p w14:paraId="48F92C2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1E86736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0B419A6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3BF64A6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显示名，2~32 字符，缺省取 username</w:t>
            </w:r>
          </w:p>
        </w:tc>
      </w:tr>
      <w:tr w14:paraId="67951AE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03DD133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major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00C00F6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49957B2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2BD9F85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597C430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专业，作为画像维度 D01 的初始线索</w:t>
            </w:r>
          </w:p>
        </w:tc>
      </w:tr>
      <w:tr w14:paraId="445F52D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D46F9E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grade</w:t>
            </w:r>
          </w:p>
        </w:tc>
        <w:tc>
          <w:tcPr>
            <w:tcW w:w="907" w:type="dxa"/>
            <w:vAlign w:val="center"/>
          </w:tcPr>
          <w:p w14:paraId="7B028B0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1A49F76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6D95966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26CFC7F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年级，如 2023</w:t>
            </w:r>
          </w:p>
        </w:tc>
      </w:tr>
    </w:tbl>
    <w:p w14:paraId="7FC4705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　用户注册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5BC659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56555EE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F9EB08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4123BA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1195FA8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4BC6E5D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F6AA7C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vAlign w:val="center"/>
          </w:tcPr>
          <w:p w14:paraId="144E59A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3A33458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86FB48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新用户 ID</w:t>
            </w:r>
          </w:p>
        </w:tc>
      </w:tr>
      <w:tr w14:paraId="703E13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6AC3598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username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0AC644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369C8C7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347D57F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登录名</w:t>
            </w:r>
          </w:p>
        </w:tc>
      </w:tr>
      <w:tr w14:paraId="172D20F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36505C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7A22887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01360D4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5B0F3EC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显示名</w:t>
            </w:r>
          </w:p>
        </w:tc>
      </w:tr>
      <w:tr w14:paraId="27F4EC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539AB3C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2B4D91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8AFCA6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DF4820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创建时间，ISO8601 UTC</w:t>
            </w:r>
          </w:p>
        </w:tc>
      </w:tr>
    </w:tbl>
    <w:p w14:paraId="79FDB5D9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064166B9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/api/v1/auth/register</w:t>
      </w:r>
    </w:p>
    <w:p w14:paraId="4C0333A9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{</w:t>
      </w:r>
    </w:p>
    <w:p w14:paraId="7C88CEB1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"username": "2023010101",</w:t>
      </w:r>
    </w:p>
    <w:p w14:paraId="4C0EA786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"password": "S3cure!pass",</w:t>
      </w:r>
    </w:p>
    <w:p w14:paraId="093C9C7F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"display_name": "清浅",</w:t>
      </w:r>
    </w:p>
    <w:p w14:paraId="43CEC797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"major": "软件工程",</w:t>
      </w:r>
    </w:p>
    <w:p w14:paraId="45E0BF59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"grade": "2023"</w:t>
      </w:r>
    </w:p>
    <w:p w14:paraId="6A841DC1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}</w:t>
      </w:r>
    </w:p>
    <w:p w14:paraId="72CE6C44">
      <w:pPr>
        <w:spacing w:after="40" w:line="144" w:lineRule="auto"/>
      </w:pPr>
    </w:p>
    <w:p w14:paraId="4751773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0FCBB13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7B882A1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1398686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017AF46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2B72091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"user_id": 1,</w:t>
      </w:r>
    </w:p>
    <w:p w14:paraId="7BE380F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"username": "2023010101",</w:t>
      </w:r>
    </w:p>
    <w:p w14:paraId="5654FD1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"display_name": "清浅",</w:t>
      </w:r>
    </w:p>
    <w:p w14:paraId="5C713A6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"created_at": "2026-10-25T02:10:00Z"</w:t>
      </w:r>
    </w:p>
    <w:p w14:paraId="019D64A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3CD06C2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"a1b2c3d4e5f6"</w:t>
      </w:r>
    </w:p>
    <w:p w14:paraId="120BD4A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52542AC">
      <w:pPr>
        <w:spacing w:after="40" w:line="144" w:lineRule="auto"/>
      </w:pPr>
    </w:p>
    <w:p w14:paraId="5BF7AE0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1D302BA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494D500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409,</w:t>
      </w:r>
    </w:p>
    <w:p w14:paraId="197917D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"登录名已存在",</w:t>
      </w:r>
    </w:p>
    <w:p w14:paraId="4036FC1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2644FD5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"a1b2c3d4e5f6"</w:t>
      </w:r>
    </w:p>
    <w:p w14:paraId="1FD9E1A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AC6D7A2">
      <w:pPr>
        <w:spacing w:after="40" w:line="144" w:lineRule="auto"/>
      </w:pPr>
    </w:p>
    <w:p w14:paraId="60AC269D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备注：注册只写 app_user，不预建画像。画像在首次抽取时惰性创建（见 3.3.4），否则会为每个新用户留下 7 条空维度记录。</w:t>
      </w:r>
    </w:p>
    <w:p w14:paraId="24A3997F">
      <w:pPr>
        <w:pStyle w:val="5"/>
      </w:pPr>
      <w:bookmarkStart w:id="11" w:name="ep_3_1_2"/>
      <w:bookmarkStart w:id="12" w:name="_Toc12557"/>
      <w:r>
        <w:t>3.1.2　用户登录</w:t>
      </w:r>
      <w:bookmarkEnd w:id="11"/>
      <w:bookmarkEnd w:id="12"/>
    </w:p>
    <w:p w14:paraId="501F2AE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　用户登录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074D2A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566ECEA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4EDE92F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74BECC0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E33FA9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75A7BC4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/api/v1/auth/login</w:t>
            </w:r>
          </w:p>
        </w:tc>
      </w:tr>
      <w:tr w14:paraId="572EC2C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2FD7DF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D17A3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校验账号密码，签发访问令牌。</w:t>
            </w:r>
          </w:p>
        </w:tc>
      </w:tr>
      <w:tr w14:paraId="524C766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18F0B4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3659908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无需鉴权</w:t>
            </w:r>
          </w:p>
        </w:tc>
      </w:tr>
      <w:tr w14:paraId="1DBB4DE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80E8FF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0D6263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201E54F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A36864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3F2DB4DE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17 课）</w:t>
            </w:r>
          </w:p>
        </w:tc>
      </w:tr>
    </w:tbl>
    <w:p w14:paraId="2016FDC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　用户登录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081CCEC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2467DA6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2D59ADF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067B1D3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6D4396C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2C75015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4A87E7C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ED268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username</w:t>
            </w:r>
          </w:p>
        </w:tc>
        <w:tc>
          <w:tcPr>
            <w:tcW w:w="907" w:type="dxa"/>
            <w:vAlign w:val="center"/>
          </w:tcPr>
          <w:p w14:paraId="5922C08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636D2DF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261DA41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53A83C8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登录名</w:t>
            </w:r>
          </w:p>
        </w:tc>
      </w:tr>
      <w:tr w14:paraId="53A05B5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07399D5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password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5975698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2DE8D4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5ECB37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1086A42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明文密码</w:t>
            </w:r>
          </w:p>
        </w:tc>
      </w:tr>
    </w:tbl>
    <w:p w14:paraId="54D0CE51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　用户登录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6CE9AFD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7BCF9C1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CAC641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E29251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7C8C715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5A6C5C3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246C75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access_token</w:t>
            </w:r>
          </w:p>
        </w:tc>
        <w:tc>
          <w:tcPr>
            <w:tcW w:w="1701" w:type="dxa"/>
            <w:vAlign w:val="center"/>
          </w:tcPr>
          <w:p w14:paraId="65814E3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20C3379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0C4225D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JWT 令牌，后续请求放在 Authorization 头</w:t>
            </w:r>
          </w:p>
        </w:tc>
      </w:tr>
      <w:tr w14:paraId="3A7287F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3992792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token_type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B6ACF6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12F0C1F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422731A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固定为 Bearer</w:t>
            </w:r>
          </w:p>
        </w:tc>
      </w:tr>
      <w:tr w14:paraId="1523E6F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17578E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expires_in</w:t>
            </w:r>
          </w:p>
        </w:tc>
        <w:tc>
          <w:tcPr>
            <w:tcW w:w="1701" w:type="dxa"/>
            <w:vAlign w:val="center"/>
          </w:tcPr>
          <w:p w14:paraId="7C6F561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5F6BF29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049DE80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有效期，单位秒</w:t>
            </w:r>
          </w:p>
        </w:tc>
      </w:tr>
      <w:tr w14:paraId="7B538C5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1DDDD91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059AFA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28D4176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7C8E0BA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用户概要：user_id / username / display_name / role / profile_completeness</w:t>
            </w:r>
          </w:p>
        </w:tc>
      </w:tr>
    </w:tbl>
    <w:p w14:paraId="4172F67B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2BCA063E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/api/v1/auth/login</w:t>
      </w:r>
    </w:p>
    <w:p w14:paraId="06422078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{</w:t>
      </w:r>
    </w:p>
    <w:p w14:paraId="3135A1B3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"username": "2023010101",</w:t>
      </w:r>
    </w:p>
    <w:p w14:paraId="50666213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"password": "S3cure!pass"</w:t>
      </w:r>
    </w:p>
    <w:p w14:paraId="5476E6DB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}</w:t>
      </w:r>
    </w:p>
    <w:p w14:paraId="02EB6F10">
      <w:pPr>
        <w:spacing w:after="40" w:line="144" w:lineRule="auto"/>
      </w:pPr>
    </w:p>
    <w:p w14:paraId="3840285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079FD73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6EA5657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05D6BAD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587C617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4BF7A1F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"access_token": "eyJhbGciOiJIUzI1NiIs...",</w:t>
      </w:r>
    </w:p>
    <w:p w14:paraId="0AB75A5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"token_type": "Bearer",</w:t>
      </w:r>
    </w:p>
    <w:p w14:paraId="64C8BBA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"expires_in": 7200,</w:t>
      </w:r>
    </w:p>
    <w:p w14:paraId="578348A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"user": {</w:t>
      </w:r>
    </w:p>
    <w:p w14:paraId="59EA858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"user_id": 1,</w:t>
      </w:r>
    </w:p>
    <w:p w14:paraId="43156F7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"username": "2023010101",</w:t>
      </w:r>
    </w:p>
    <w:p w14:paraId="58CB726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"display_name": "清浅",</w:t>
      </w:r>
    </w:p>
    <w:p w14:paraId="7616FA5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"role": "student",</w:t>
      </w:r>
    </w:p>
    <w:p w14:paraId="22297A1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"profile_completeness": 0.43</w:t>
      </w:r>
    </w:p>
    <w:p w14:paraId="72BBB22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}</w:t>
      </w:r>
    </w:p>
    <w:p w14:paraId="5D17EB3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5CEEED1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"b2c3d4e5f6a1"</w:t>
      </w:r>
    </w:p>
    <w:p w14:paraId="5577EA1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6E3C3E3A">
      <w:pPr>
        <w:spacing w:after="40" w:line="144" w:lineRule="auto"/>
      </w:pPr>
    </w:p>
    <w:p w14:paraId="5E99DD2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14A40A6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741DAF9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401,</w:t>
      </w:r>
    </w:p>
    <w:p w14:paraId="1B5DB03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"登录名或密码错误",</w:t>
      </w:r>
    </w:p>
    <w:p w14:paraId="3DA9061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0D7B45E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"b2c3d4e5f6a1"</w:t>
      </w:r>
    </w:p>
    <w:p w14:paraId="57D6127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62463FB7">
      <w:pPr>
        <w:spacing w:after="40" w:line="144" w:lineRule="auto"/>
      </w:pPr>
    </w:p>
    <w:p w14:paraId="6871A593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备注：token 是无状态 JWT，服务端不落地保存，所以「登出」无法让已签发的 token 立刻失效（见 3.1.3）。连续失败 5 次锁定 15 分钟，返回业务码 600。</w:t>
      </w:r>
    </w:p>
    <w:p w14:paraId="14222D87">
      <w:pPr>
        <w:pStyle w:val="5"/>
      </w:pPr>
      <w:bookmarkStart w:id="13" w:name="ep_3_1_3"/>
      <w:bookmarkStart w:id="14" w:name="_Toc26473"/>
      <w:r>
        <w:t>3.1.3　退出登录</w:t>
      </w:r>
      <w:bookmarkEnd w:id="13"/>
      <w:bookmarkEnd w:id="14"/>
    </w:p>
    <w:p w14:paraId="62A8C4A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3-9　退出登录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22C20D3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105C764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6629040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4BBF5F6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FD9CEF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6DB0232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/api/v1/auth/logout</w:t>
            </w:r>
          </w:p>
        </w:tc>
      </w:tr>
      <w:tr w14:paraId="7733F7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C65D5B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B2F326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记录登出时间，由客户端丢弃令牌。</w:t>
            </w:r>
          </w:p>
        </w:tc>
      </w:tr>
      <w:tr w14:paraId="44123C8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89F08B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387FABE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43B4506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92E047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9FB119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75DEA06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C958AD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4AEB840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17 课）</w:t>
            </w:r>
          </w:p>
        </w:tc>
      </w:tr>
    </w:tbl>
    <w:p w14:paraId="2BF6B18C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3-10　退出登录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5591005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12A9CA7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776F699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3E1FFE5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4B38795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62FFC4F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5A6127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094AB1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52A5B87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header</w:t>
            </w:r>
          </w:p>
        </w:tc>
        <w:tc>
          <w:tcPr>
            <w:tcW w:w="1474" w:type="dxa"/>
            <w:vAlign w:val="center"/>
          </w:tcPr>
          <w:p w14:paraId="6800B8C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47842B3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509DD98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仅需 Authorization: Bearer &lt;token&gt;，无请求体</w:t>
            </w:r>
          </w:p>
        </w:tc>
      </w:tr>
    </w:tbl>
    <w:p w14:paraId="4B11C547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3-11　退出登录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3D68C2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47A399E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0C6521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4E00A49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4F49E97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1FA9A8C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3C4BD8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—</w:t>
            </w:r>
          </w:p>
        </w:tc>
        <w:tc>
          <w:tcPr>
            <w:tcW w:w="1701" w:type="dxa"/>
            <w:vAlign w:val="center"/>
          </w:tcPr>
          <w:p w14:paraId="3B742A3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null</w:t>
            </w:r>
          </w:p>
        </w:tc>
        <w:tc>
          <w:tcPr>
            <w:tcW w:w="1020" w:type="dxa"/>
            <w:vAlign w:val="center"/>
          </w:tcPr>
          <w:p w14:paraId="758519B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37A1D53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成功时 data 为 null</w:t>
            </w:r>
          </w:p>
        </w:tc>
      </w:tr>
    </w:tbl>
    <w:p w14:paraId="2B356BA7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61E886D4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/api/v1/auth/logout</w:t>
      </w:r>
    </w:p>
    <w:p w14:paraId="23631D46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eyJhbGciOiJIUzI1NiIs...</w:t>
      </w:r>
    </w:p>
    <w:p w14:paraId="2C77714B">
      <w:pPr>
        <w:spacing w:after="40" w:line="144" w:lineRule="auto"/>
      </w:pPr>
    </w:p>
    <w:p w14:paraId="1E53FAA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6C1E732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09A424C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531758E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278ABC7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7D65ECA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"c3d4e5f6a1b2"</w:t>
      </w:r>
    </w:p>
    <w:p w14:paraId="7130C4D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26BDE295">
      <w:pPr>
        <w:spacing w:after="40" w:line="144" w:lineRule="auto"/>
      </w:pPr>
    </w:p>
    <w:p w14:paraId="14AD5641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备注：V1.0 的登出是「客户端丢弃 + 服务端记日志」，token 到期前技术上仍可用。要立即失效必须引入 jti 吊销表，列入 V1.1（见 6.4）。这一点要主动说明，否则被问到「登出后 token 还能用吗」会答不上来。</w:t>
      </w:r>
    </w:p>
    <w:p w14:paraId="76077AEB">
      <w:pPr>
        <w:pStyle w:val="5"/>
      </w:pPr>
      <w:bookmarkStart w:id="15" w:name="_Toc23911"/>
      <w:bookmarkStart w:id="16" w:name="ep_3_1_4"/>
      <w:r>
        <w:t>3.1.4　获取当前用户</w:t>
      </w:r>
      <w:bookmarkEnd w:id="15"/>
      <w:bookmarkEnd w:id="16"/>
    </w:p>
    <w:p w14:paraId="301DA9D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3-13　获取当前用户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0FC6081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6179829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61AE769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64D702E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A315B6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1F73EFE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/api/v1/auth/me</w:t>
            </w:r>
          </w:p>
        </w:tc>
      </w:tr>
      <w:tr w14:paraId="5578A0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ABB33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594EC2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返回当前登录用户信息与画像完整度。</w:t>
            </w:r>
          </w:p>
        </w:tc>
      </w:tr>
      <w:tr w14:paraId="27BDA89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652048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3746FE2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76074A6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EB0C38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D47593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291CF8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C2899B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6D631FD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18 课）</w:t>
            </w:r>
          </w:p>
        </w:tc>
      </w:tr>
    </w:tbl>
    <w:p w14:paraId="6E0D8B0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3-14　获取当前用户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7C4979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229969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6D956AE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4DD450A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1CA6790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2FA232B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4765CC5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DE8049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7A733B4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header</w:t>
            </w:r>
          </w:p>
        </w:tc>
        <w:tc>
          <w:tcPr>
            <w:tcW w:w="1474" w:type="dxa"/>
            <w:vAlign w:val="center"/>
          </w:tcPr>
          <w:p w14:paraId="1331F49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01E824C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254D6BD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Authorization: Bearer &lt;token&gt;</w:t>
            </w:r>
          </w:p>
        </w:tc>
      </w:tr>
    </w:tbl>
    <w:p w14:paraId="3B827E1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3-15　获取当前用户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20C9D72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762AA246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7DB5160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CCB3EC9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4F6F9E95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66F109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FE5916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vAlign w:val="center"/>
          </w:tcPr>
          <w:p w14:paraId="443F835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01DA579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63DF87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</w:tr>
      <w:tr w14:paraId="59429C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007A143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username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C75492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1B67B3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73B7AEB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登录名</w:t>
            </w:r>
          </w:p>
        </w:tc>
      </w:tr>
      <w:tr w14:paraId="1438650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51E092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display_name</w:t>
            </w:r>
          </w:p>
        </w:tc>
        <w:tc>
          <w:tcPr>
            <w:tcW w:w="1701" w:type="dxa"/>
            <w:vAlign w:val="center"/>
          </w:tcPr>
          <w:p w14:paraId="30C4F51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7B77C08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3D72301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显示名</w:t>
            </w:r>
          </w:p>
        </w:tc>
      </w:tr>
      <w:tr w14:paraId="085B832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3AE508C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role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8E49A4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62A59A9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3B754A9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student / teacher / admin</w:t>
            </w:r>
          </w:p>
        </w:tc>
      </w:tr>
      <w:tr w14:paraId="68AEAD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DFA36E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major</w:t>
            </w:r>
          </w:p>
        </w:tc>
        <w:tc>
          <w:tcPr>
            <w:tcW w:w="1701" w:type="dxa"/>
            <w:vAlign w:val="center"/>
          </w:tcPr>
          <w:p w14:paraId="7D8DA91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738B3F4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vAlign w:val="center"/>
          </w:tcPr>
          <w:p w14:paraId="3A92A09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专业，未填写为 null</w:t>
            </w:r>
          </w:p>
        </w:tc>
      </w:tr>
      <w:tr w14:paraId="72FB544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2D4D12B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grade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D0E2A9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02E1C6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32A82D1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年级，未填写为 null</w:t>
            </w:r>
          </w:p>
        </w:tc>
      </w:tr>
      <w:tr w14:paraId="14120C5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5BB5EA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profile_completeness</w:t>
            </w:r>
          </w:p>
        </w:tc>
        <w:tc>
          <w:tcPr>
            <w:tcW w:w="1701" w:type="dxa"/>
            <w:vAlign w:val="center"/>
          </w:tcPr>
          <w:p w14:paraId="68BBDBB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number</w:t>
            </w:r>
          </w:p>
        </w:tc>
        <w:tc>
          <w:tcPr>
            <w:tcW w:w="1020" w:type="dxa"/>
            <w:vAlign w:val="center"/>
          </w:tcPr>
          <w:p w14:paraId="27D8C7E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3E17221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画像完整度 0~1</w:t>
            </w:r>
          </w:p>
        </w:tc>
      </w:tr>
      <w:tr w14:paraId="679A8E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0F9DA78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profile_version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0F085B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43E383F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5439C98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画像版本，无画像时为 null</w:t>
            </w:r>
          </w:p>
        </w:tc>
      </w:tr>
      <w:tr w14:paraId="06CF965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B4745D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vAlign w:val="center"/>
          </w:tcPr>
          <w:p w14:paraId="2BE17C7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2D64619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FDC562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注册时间</w:t>
            </w:r>
          </w:p>
        </w:tc>
      </w:tr>
    </w:tbl>
    <w:p w14:paraId="1DD5E9EA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2CE1B629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/api/v1/auth/me</w:t>
      </w:r>
    </w:p>
    <w:p w14:paraId="5ACB8A8C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eyJhbGciOiJIUzI1NiIs...</w:t>
      </w:r>
    </w:p>
    <w:p w14:paraId="16E8EB51">
      <w:pPr>
        <w:spacing w:after="40" w:line="144" w:lineRule="auto"/>
      </w:pPr>
    </w:p>
    <w:p w14:paraId="42C7FFD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5C73E95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4B0EE07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03BF3F7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24BBBDC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60C53E4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"user_id": 1,</w:t>
      </w:r>
    </w:p>
    <w:p w14:paraId="7A1975A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"username": "2023010101",</w:t>
      </w:r>
    </w:p>
    <w:p w14:paraId="12ED607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"display_name": "清浅",</w:t>
      </w:r>
    </w:p>
    <w:p w14:paraId="35CBE7C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"role": "student",</w:t>
      </w:r>
    </w:p>
    <w:p w14:paraId="75E06A0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"major": "软件工程",</w:t>
      </w:r>
    </w:p>
    <w:p w14:paraId="742ADA5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"grade": "2023",</w:t>
      </w:r>
    </w:p>
    <w:p w14:paraId="67AAFE5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"profile_completeness": 0.43,</w:t>
      </w:r>
    </w:p>
    <w:p w14:paraId="154E73C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"profile_version": 3,</w:t>
      </w:r>
    </w:p>
    <w:p w14:paraId="13528AE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"created_at": "2026-10-25T02:10:00Z"</w:t>
      </w:r>
    </w:p>
    <w:p w14:paraId="6433430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6B8B006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"d4e5f6a1b2c3"</w:t>
      </w:r>
    </w:p>
    <w:p w14:paraId="6F643DA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26EE2F3B">
      <w:pPr>
        <w:spacing w:after="40" w:line="144" w:lineRule="auto"/>
      </w:pPr>
    </w:p>
    <w:p w14:paraId="668B78D3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备注：前端首屏调一次，用它判断「是否已登录」和「要不要引导去建画像」。</w:t>
      </w:r>
    </w:p>
    <w:p w14:paraId="3CFD5A07">
      <w:pPr>
        <w:pStyle w:val="4"/>
      </w:pPr>
      <w:bookmarkStart w:id="17" w:name="_Toc18728"/>
      <w:r>
        <w:t>3.2　画像模块</w:t>
      </w:r>
      <w:bookmarkEnd w:id="17"/>
    </w:p>
    <w:p w14:paraId="7C662AC9">
      <w:pPr>
        <w:ind w:firstLine="420"/>
      </w:pPr>
      <w:r>
        <w:rPr>
          <w:rFonts w:ascii="宋体" w:hAnsi="宋体" w:eastAsia="宋体"/>
          <w:b w:val="0"/>
        </w:rPr>
        <w:t>需求 1 的出口。画像存在 student_profile（版本与摘要）+ profile_dimension（七维明细）+ profile_history（历史）三张表里，接口对外只暴露一个组装好的对象。</w:t>
      </w:r>
    </w:p>
    <w:p w14:paraId="7811C40C">
      <w:pPr>
        <w:pStyle w:val="5"/>
      </w:pPr>
      <w:bookmarkStart w:id="18" w:name="ep_3_2_1"/>
      <w:bookmarkStart w:id="19" w:name="_Toc4579"/>
      <w:r>
        <w:t>3.2.1　查询画像</w:t>
      </w:r>
      <w:bookmarkEnd w:id="18"/>
      <w:bookmarkEnd w:id="19"/>
    </w:p>
    <w:p w14:paraId="40E9DBB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3-17　查询画像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198FD52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208FBA0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4E6AAF6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563ED2B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2D8FA2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6941DD8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/api/v1/profile</w:t>
            </w:r>
          </w:p>
        </w:tc>
      </w:tr>
      <w:tr w14:paraId="74C4E1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E624DE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44E1644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返回当前用户的完整画像（含七个维度）。</w:t>
            </w:r>
          </w:p>
        </w:tc>
      </w:tr>
      <w:tr w14:paraId="0DD44A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934B05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49CB9E2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1F2477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D5B2A8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AD6BF7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7E2E414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72EE6F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45A0E012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20 课）</w:t>
            </w:r>
          </w:p>
        </w:tc>
      </w:tr>
    </w:tbl>
    <w:p w14:paraId="733197A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3-18　查询画像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6F0911F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1D576E9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6F5CB9C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44DB1FC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42ED074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0ED6BDC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1E9D56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83A748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with_dimensions</w:t>
            </w:r>
          </w:p>
        </w:tc>
        <w:tc>
          <w:tcPr>
            <w:tcW w:w="907" w:type="dxa"/>
            <w:vAlign w:val="center"/>
          </w:tcPr>
          <w:p w14:paraId="3E86CEF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vAlign w:val="center"/>
          </w:tcPr>
          <w:p w14:paraId="4980B0C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boolean</w:t>
            </w:r>
          </w:p>
        </w:tc>
        <w:tc>
          <w:tcPr>
            <w:tcW w:w="964" w:type="dxa"/>
            <w:vAlign w:val="center"/>
          </w:tcPr>
          <w:p w14:paraId="79AC7AC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61F5B05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是否返回维度明细，默认 true；false 时只返回摘要与完整度</w:t>
            </w:r>
          </w:p>
        </w:tc>
      </w:tr>
    </w:tbl>
    <w:p w14:paraId="69B2614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3-19　查询画像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0333AE8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556823F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3DFBB5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A96BFA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56DC0C3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27C9A8A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740A1F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14:paraId="194AA89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38969BE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B910BD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 ID</w:t>
            </w:r>
          </w:p>
        </w:tc>
      </w:tr>
      <w:tr w14:paraId="6448F23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17FB08D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13D231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3F8833E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1D4AEB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用户 ID</w:t>
            </w:r>
          </w:p>
        </w:tc>
      </w:tr>
      <w:tr w14:paraId="421859E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198EDC8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version</w:t>
            </w:r>
          </w:p>
        </w:tc>
        <w:tc>
          <w:tcPr>
            <w:tcW w:w="1701" w:type="dxa"/>
            <w:vAlign w:val="center"/>
          </w:tcPr>
          <w:p w14:paraId="453853E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38CA487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7A06AAB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画像版本号</w:t>
            </w:r>
          </w:p>
        </w:tc>
      </w:tr>
      <w:tr w14:paraId="4E59CA2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51B5CBB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completeness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F4CFEC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number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062C0C0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06D6376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完整度 0~1</w:t>
            </w:r>
          </w:p>
        </w:tc>
      </w:tr>
      <w:tr w14:paraId="07EE28C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97372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summary</w:t>
            </w:r>
          </w:p>
        </w:tc>
        <w:tc>
          <w:tcPr>
            <w:tcW w:w="1701" w:type="dxa"/>
            <w:vAlign w:val="center"/>
          </w:tcPr>
          <w:p w14:paraId="3A74C39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42D8441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vAlign w:val="center"/>
          </w:tcPr>
          <w:p w14:paraId="0DF8067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画像摘要，可直接拼进 Prompt</w:t>
            </w:r>
          </w:p>
        </w:tc>
      </w:tr>
      <w:tr w14:paraId="36E1174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39E0AF6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dimensions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AE5133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2FF34DE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D2D273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维度数组，结构见下方说明</w:t>
            </w:r>
          </w:p>
        </w:tc>
      </w:tr>
      <w:tr w14:paraId="7D42FE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8B5411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3D6DC24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1BF01F4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50B90CC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最后更新时间</w:t>
            </w:r>
          </w:p>
        </w:tc>
      </w:tr>
    </w:tbl>
    <w:p w14:paraId="4315E8B4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55148A40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/api/v1/profile?with_dimensions=true</w:t>
      </w:r>
    </w:p>
    <w:p w14:paraId="79C8D1E0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&lt;token&gt;</w:t>
      </w:r>
    </w:p>
    <w:p w14:paraId="648B6E7A">
      <w:pPr>
        <w:spacing w:after="40" w:line="144" w:lineRule="auto"/>
      </w:pPr>
    </w:p>
    <w:p w14:paraId="781EB5E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632DDD3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246996C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741C0D7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1E237B6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0B9E0FC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"id": 1,</w:t>
      </w:r>
    </w:p>
    <w:p w14:paraId="26C8827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"user_id": 1,</w:t>
      </w:r>
    </w:p>
    <w:p w14:paraId="6C2E104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"version": 3,</w:t>
      </w:r>
    </w:p>
    <w:p w14:paraId="36CD543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"completeness": 0.43,</w:t>
      </w:r>
    </w:p>
    <w:p w14:paraId="4F5EEF7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"summary": "软件工程大三，视觉型学习者，算法基础薄弱，倾向通过动手写代码理解概念。",</w:t>
      </w:r>
    </w:p>
    <w:p w14:paraId="4061897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"dimensions": [</w:t>
      </w:r>
    </w:p>
    <w:p w14:paraId="021E902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46DA55C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"dimension_code": "D01",</w:t>
      </w:r>
    </w:p>
    <w:p w14:paraId="1947805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"dimension_name": "知识基础",</w:t>
      </w:r>
    </w:p>
    <w:p w14:paraId="43D5000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"value_text": "数据结构已掌握，算法分析薄弱，图论零基础",</w:t>
      </w:r>
    </w:p>
    <w:p w14:paraId="3DCE2DC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"value_score": 55,</w:t>
      </w:r>
    </w:p>
    <w:p w14:paraId="49E9819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"confidence": 0.8</w:t>
      </w:r>
    </w:p>
    <w:p w14:paraId="29D2A00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},</w:t>
      </w:r>
    </w:p>
    <w:p w14:paraId="145117E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1EBF429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"dimension_code": "D03",</w:t>
      </w:r>
    </w:p>
    <w:p w14:paraId="54DD2AF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"dimension_name": "易错点",</w:t>
      </w:r>
    </w:p>
    <w:p w14:paraId="277E06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"value_text": "递归边界条件写错",</w:t>
      </w:r>
    </w:p>
    <w:p w14:paraId="0630F69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"value_score": null,</w:t>
      </w:r>
    </w:p>
    <w:p w14:paraId="6D35600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"confidence": 0.65</w:t>
      </w:r>
    </w:p>
    <w:p w14:paraId="768105B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4340837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3BF9AFB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"updated_at": "2026-10-25T03:00:00Z"</w:t>
      </w:r>
    </w:p>
    <w:p w14:paraId="56D455E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6DB5F47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"e5f6a1b2c3d4"</w:t>
      </w:r>
    </w:p>
    <w:p w14:paraId="05944AB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1DC817F8">
      <w:pPr>
        <w:spacing w:after="40" w:line="144" w:lineRule="auto"/>
      </w:pPr>
    </w:p>
    <w:p w14:paraId="5A5CA07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27E58EC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05FD676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404,</w:t>
      </w:r>
    </w:p>
    <w:p w14:paraId="28DF4EC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"画像尚未构建，请先完成一轮对话",</w:t>
      </w:r>
    </w:p>
    <w:p w14:paraId="65D220E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26D3EEB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"e5f6a1b2c3d4"</w:t>
      </w:r>
    </w:p>
    <w:p w14:paraId="314ADB2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21D7C7D0">
      <w:pPr>
        <w:spacing w:after="40" w:line="144" w:lineRule="auto"/>
      </w:pPr>
    </w:p>
    <w:p w14:paraId="3386C2B0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备注：dimensions 元素字段：dimension_code / dimension_name / value_text / value_score / confidence / evidence_message_id / updated_at。画像不存在时返回 404，前端据此引导用户进入对话。</w:t>
      </w:r>
    </w:p>
    <w:p w14:paraId="1481B3ED">
      <w:pPr>
        <w:pStyle w:val="5"/>
      </w:pPr>
      <w:bookmarkStart w:id="20" w:name="ep_3_2_2"/>
      <w:bookmarkStart w:id="21" w:name="_Toc29738"/>
      <w:r>
        <w:t>3.2.2　修改单个画像维度</w:t>
      </w:r>
      <w:bookmarkEnd w:id="20"/>
      <w:bookmarkEnd w:id="21"/>
    </w:p>
    <w:p w14:paraId="39001707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3-21　修改单个画像维度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1A3603E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08E653B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76B3BE4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56CB65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45CBB7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25DEA27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/api/v1/profile/dimensions/{dimension_code}</w:t>
            </w:r>
          </w:p>
        </w:tc>
      </w:tr>
      <w:tr w14:paraId="7B88C3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B17051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B4ED50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允许用户纠正某个维度的结论。</w:t>
            </w:r>
          </w:p>
        </w:tc>
      </w:tr>
      <w:tr w14:paraId="54F33CB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843AE4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604D731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748DB8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E6DA68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7AAAD0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PATCH　—　局部更新，只改传入的字段</w:t>
            </w:r>
          </w:p>
        </w:tc>
      </w:tr>
      <w:tr w14:paraId="0856FE3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DF783F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3BF6642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21 课）</w:t>
            </w:r>
          </w:p>
        </w:tc>
      </w:tr>
    </w:tbl>
    <w:p w14:paraId="2EB80F86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3-22　修改单个画像维度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0EF3EDA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2521F5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48595E8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47A318C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03050C8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25BC895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377E36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DF3446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dimension_code</w:t>
            </w:r>
          </w:p>
        </w:tc>
        <w:tc>
          <w:tcPr>
            <w:tcW w:w="907" w:type="dxa"/>
            <w:vAlign w:val="center"/>
          </w:tcPr>
          <w:p w14:paraId="62B21A1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path</w:t>
            </w:r>
          </w:p>
        </w:tc>
        <w:tc>
          <w:tcPr>
            <w:tcW w:w="1474" w:type="dxa"/>
            <w:vAlign w:val="center"/>
          </w:tcPr>
          <w:p w14:paraId="33FF4BC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15F977D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3F7E9A7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维度编码，D01~D07</w:t>
            </w:r>
          </w:p>
        </w:tc>
      </w:tr>
      <w:tr w14:paraId="746329C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6617B2C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value_text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405266E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06EF220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5A00DD9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1FD423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维度结论，1~1000 字</w:t>
            </w:r>
          </w:p>
        </w:tc>
      </w:tr>
      <w:tr w14:paraId="27101FC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7D0AE4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value_score</w:t>
            </w:r>
          </w:p>
        </w:tc>
        <w:tc>
          <w:tcPr>
            <w:tcW w:w="907" w:type="dxa"/>
            <w:vAlign w:val="center"/>
          </w:tcPr>
          <w:p w14:paraId="43FAEA7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6611BB2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number</w:t>
            </w:r>
          </w:p>
        </w:tc>
        <w:tc>
          <w:tcPr>
            <w:tcW w:w="964" w:type="dxa"/>
            <w:vAlign w:val="center"/>
          </w:tcPr>
          <w:p w14:paraId="51D8BFD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14523F6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量化分值 0~100，不可量化的维度省略</w:t>
            </w:r>
          </w:p>
        </w:tc>
      </w:tr>
      <w:tr w14:paraId="307F0F6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7A347670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confidence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2D3923B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23E92D1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number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140B234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35DC835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置信度 0~1，默认 0.5</w:t>
            </w:r>
          </w:p>
        </w:tc>
      </w:tr>
    </w:tbl>
    <w:p w14:paraId="2B97080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3-23　修改单个画像维度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6A6D6F5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22DC9E7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78F17B8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F4989C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6FC1BD7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0ABACCF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F1CBB6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profile_version</w:t>
            </w:r>
          </w:p>
        </w:tc>
        <w:tc>
          <w:tcPr>
            <w:tcW w:w="1701" w:type="dxa"/>
            <w:vAlign w:val="center"/>
          </w:tcPr>
          <w:p w14:paraId="5E7B5CE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57924C6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6D9DEA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变更后的版本号（原值 +1）</w:t>
            </w:r>
          </w:p>
        </w:tc>
      </w:tr>
      <w:tr w14:paraId="2D6BD9C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823DA3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dimension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3C617E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6C53B0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1C5F0D9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更新后的维度对象</w:t>
            </w:r>
          </w:p>
        </w:tc>
      </w:tr>
      <w:tr w14:paraId="6AC8B10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255B6B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updated_at</w:t>
            </w:r>
          </w:p>
        </w:tc>
        <w:tc>
          <w:tcPr>
            <w:tcW w:w="1701" w:type="dxa"/>
            <w:vAlign w:val="center"/>
          </w:tcPr>
          <w:p w14:paraId="46A3D24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0559F72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8DB658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更新时间</w:t>
            </w:r>
          </w:p>
        </w:tc>
      </w:tr>
    </w:tbl>
    <w:p w14:paraId="29C53E7B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75D3EAD4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PATCH /api/v1/profile/dimensions/D01</w:t>
      </w:r>
    </w:p>
    <w:p w14:paraId="6B04D7C8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{"value_text": "数据结构与算法分析均已入门，图论薄弱", "value_score": 62}</w:t>
      </w:r>
    </w:p>
    <w:p w14:paraId="28F84E67">
      <w:pPr>
        <w:spacing w:after="40" w:line="144" w:lineRule="auto"/>
      </w:pPr>
    </w:p>
    <w:p w14:paraId="45CCCAC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412DEC2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7B9E3ED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00C93CA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3373B21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0169719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"profile_version": 4,</w:t>
      </w:r>
    </w:p>
    <w:p w14:paraId="03EEDB4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"dimension": {</w:t>
      </w:r>
    </w:p>
    <w:p w14:paraId="257988B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"dimension_code": "D01",</w:t>
      </w:r>
    </w:p>
    <w:p w14:paraId="18A4172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"dimension_name": "知识基础",</w:t>
      </w:r>
    </w:p>
    <w:p w14:paraId="2756724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"value_text": "数据结构与算法分析均已入门，图论薄弱",</w:t>
      </w:r>
    </w:p>
    <w:p w14:paraId="14E2D74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"value_score": 62,</w:t>
      </w:r>
    </w:p>
    <w:p w14:paraId="12424A1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"confidence": 1.0</w:t>
      </w:r>
    </w:p>
    <w:p w14:paraId="6A29E80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},</w:t>
      </w:r>
    </w:p>
    <w:p w14:paraId="3183D94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"updated_at": "2026-10-25T03:20:00Z"</w:t>
      </w:r>
    </w:p>
    <w:p w14:paraId="41C0D3E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339AEC8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"f6a1b2c3d4e5"</w:t>
      </w:r>
    </w:p>
    <w:p w14:paraId="7AC2F57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18402BC4">
      <w:pPr>
        <w:spacing w:after="40" w:line="144" w:lineRule="auto"/>
      </w:pPr>
    </w:p>
    <w:p w14:paraId="2A5C382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30C5B3D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536944A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404,</w:t>
      </w:r>
    </w:p>
    <w:p w14:paraId="083F78D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"维度编码不存在",</w:t>
      </w:r>
    </w:p>
    <w:p w14:paraId="4B7A722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5B52F48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"f6a1b2c3d4e5"</w:t>
      </w:r>
    </w:p>
    <w:p w14:paraId="269E2AC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421F4233">
      <w:pPr>
        <w:spacing w:after="40" w:line="144" w:lineRule="auto"/>
      </w:pPr>
    </w:p>
    <w:p w14:paraId="16C809AC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备注：手动修改同样写 profile_history（source='manual'，记录 operator_id），版本 +1。这是「用户可以否掉 AI 的判断」的入口，也是画像可信度的一部分。</w:t>
      </w:r>
    </w:p>
    <w:p w14:paraId="27628486">
      <w:pPr>
        <w:pStyle w:val="5"/>
      </w:pPr>
      <w:bookmarkStart w:id="22" w:name="ep_3_2_3"/>
      <w:bookmarkStart w:id="23" w:name="_Toc13982"/>
      <w:r>
        <w:t>3.2.3　查询画像变更历史</w:t>
      </w:r>
      <w:bookmarkEnd w:id="22"/>
      <w:bookmarkEnd w:id="23"/>
    </w:p>
    <w:p w14:paraId="476323A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3-25　查询画像变更历史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24E7C1B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392197C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2534D71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37C1DA3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BCD10C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5857E72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/api/v1/profile/history</w:t>
            </w:r>
          </w:p>
        </w:tc>
      </w:tr>
      <w:tr w14:paraId="15C6D6D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DC8683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A8A26C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分页返回画像的版本变更记录。</w:t>
            </w:r>
          </w:p>
        </w:tc>
      </w:tr>
      <w:tr w14:paraId="3DDEA06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87FF6A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210B8C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22103AA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32066A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4702BB1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2CF2667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59EEC1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49B7982F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21 课）</w:t>
            </w:r>
          </w:p>
        </w:tc>
      </w:tr>
    </w:tbl>
    <w:p w14:paraId="4C23B4E4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3-26　查询画像变更历史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1A5603B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2C8389E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29063C0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412B59F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535FD01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3D6F633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07C945B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DC01C5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page</w:t>
            </w:r>
          </w:p>
        </w:tc>
        <w:tc>
          <w:tcPr>
            <w:tcW w:w="907" w:type="dxa"/>
            <w:vAlign w:val="center"/>
          </w:tcPr>
          <w:p w14:paraId="0331518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vAlign w:val="center"/>
          </w:tcPr>
          <w:p w14:paraId="363AD85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28A7241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0FFE7BB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页码，默认 1</w:t>
            </w:r>
          </w:p>
        </w:tc>
      </w:tr>
      <w:tr w14:paraId="3BE2963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5E08DDF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page_size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537B7C3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7736562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085521C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393F707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每页条数，默认 20，上限 100</w:t>
            </w:r>
          </w:p>
        </w:tc>
      </w:tr>
    </w:tbl>
    <w:p w14:paraId="7559DC5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3-27　查询画像变更历史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4AE3035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7B5CED1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214C54E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18A91F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7AD35E7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1F092D1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1BA5AF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items</w:t>
            </w:r>
          </w:p>
        </w:tc>
        <w:tc>
          <w:tcPr>
            <w:tcW w:w="1701" w:type="dxa"/>
            <w:vAlign w:val="center"/>
          </w:tcPr>
          <w:p w14:paraId="220CB42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vAlign w:val="center"/>
          </w:tcPr>
          <w:p w14:paraId="7BA9160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AF1B7D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版本记录：version / source / changed / created_at</w:t>
            </w:r>
          </w:p>
        </w:tc>
      </w:tr>
      <w:tr w14:paraId="180C56B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592AFBF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total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5FDD04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2EAB618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7B57FD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总条数</w:t>
            </w:r>
          </w:p>
        </w:tc>
      </w:tr>
      <w:tr w14:paraId="5ACAC3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C0C8E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page</w:t>
            </w:r>
          </w:p>
        </w:tc>
        <w:tc>
          <w:tcPr>
            <w:tcW w:w="1701" w:type="dxa"/>
            <w:vAlign w:val="center"/>
          </w:tcPr>
          <w:p w14:paraId="2B272B6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0277236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1963DE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当前页</w:t>
            </w:r>
          </w:p>
        </w:tc>
      </w:tr>
      <w:tr w14:paraId="37E14B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30E0AFC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page_size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DAD1B5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14AD1C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5BB5566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每页条数</w:t>
            </w:r>
          </w:p>
        </w:tc>
      </w:tr>
    </w:tbl>
    <w:p w14:paraId="6541536A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71F55ABA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/api/v1/profile/history?page=1&amp;page_size=20</w:t>
      </w:r>
    </w:p>
    <w:p w14:paraId="438199AA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&lt;token&gt;</w:t>
      </w:r>
    </w:p>
    <w:p w14:paraId="00552F63">
      <w:pPr>
        <w:spacing w:after="40" w:line="144" w:lineRule="auto"/>
      </w:pPr>
    </w:p>
    <w:p w14:paraId="189C850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1FDC1E2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7B0BE67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2B433CD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7C93CB3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5C41CF3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"items": [</w:t>
      </w:r>
    </w:p>
    <w:p w14:paraId="3A7221B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2767E01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"version": 3,</w:t>
      </w:r>
    </w:p>
    <w:p w14:paraId="7BF8E7E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"source": "conversation",</w:t>
      </w:r>
    </w:p>
    <w:p w14:paraId="1F2AA5D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"changed": [</w:t>
      </w:r>
    </w:p>
    <w:p w14:paraId="58735A0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  {</w:t>
      </w:r>
    </w:p>
    <w:p w14:paraId="4807D0D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    "dimension_code": "D03",</w:t>
      </w:r>
    </w:p>
    <w:p w14:paraId="33EB711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    "from": "递归边界写错",</w:t>
      </w:r>
    </w:p>
    <w:p w14:paraId="1801E74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    "to": "递归边界与空值判断均易出错"</w:t>
      </w:r>
    </w:p>
    <w:p w14:paraId="67163B3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  }</w:t>
      </w:r>
    </w:p>
    <w:p w14:paraId="7075AA0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],</w:t>
      </w:r>
    </w:p>
    <w:p w14:paraId="2B7589A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"created_at": "2026-10-25T03:00:00Z"</w:t>
      </w:r>
    </w:p>
    <w:p w14:paraId="327DC25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0E57977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20D6E4E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"total": 3,</w:t>
      </w:r>
    </w:p>
    <w:p w14:paraId="339D6D0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"page": 1,</w:t>
      </w:r>
    </w:p>
    <w:p w14:paraId="5E13855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"page_size": 20</w:t>
      </w:r>
    </w:p>
    <w:p w14:paraId="250A473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4612B9F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"a2b3c4d5e6f7"</w:t>
      </w:r>
    </w:p>
    <w:p w14:paraId="56E8217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47151E4F">
      <w:pPr>
        <w:spacing w:after="40" w:line="144" w:lineRule="auto"/>
      </w:pPr>
    </w:p>
    <w:p w14:paraId="7BF23C5D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备注：changed 是 [{dimension_code, from, to}] 结构，前端可直接渲染成「第 2 版 → 第 3 版改了什么」。不返回 snapshot_json：体积大，且历史页不需要全量。</w:t>
      </w:r>
    </w:p>
    <w:p w14:paraId="01BC6585">
      <w:pPr>
        <w:pStyle w:val="4"/>
      </w:pPr>
      <w:bookmarkStart w:id="24" w:name="_Toc5978"/>
      <w:r>
        <w:t>3.3　对话模块</w:t>
      </w:r>
      <w:bookmarkEnd w:id="24"/>
    </w:p>
    <w:p w14:paraId="6CE732C7">
      <w:pPr>
        <w:ind w:firstLine="420"/>
      </w:pPr>
      <w:r>
        <w:rPr>
          <w:rFonts w:ascii="宋体" w:hAnsi="宋体" w:eastAsia="宋体"/>
          <w:b w:val="0"/>
        </w:rPr>
        <w:t>需求 1 的入口。会话与消息分两张表：会话是容器，消息是内容。分开存才能分页、才能定位「这个结论是从哪句话来的」。</w:t>
      </w:r>
    </w:p>
    <w:p w14:paraId="645CFEF0">
      <w:pPr>
        <w:pStyle w:val="5"/>
      </w:pPr>
      <w:bookmarkStart w:id="25" w:name="ep_3_3_1"/>
      <w:bookmarkStart w:id="26" w:name="_Toc4367"/>
      <w:r>
        <w:t>3.3.1　创建会话</w:t>
      </w:r>
      <w:bookmarkEnd w:id="25"/>
      <w:bookmarkEnd w:id="26"/>
    </w:p>
    <w:p w14:paraId="0C7E6CA4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3-29　创建会话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3720E86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7062439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34C00F5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730167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76221D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0AC8689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/api/v1/conversations</w:t>
            </w:r>
          </w:p>
        </w:tc>
      </w:tr>
      <w:tr w14:paraId="21924A3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30E0FF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0BEFBA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开启一轮新对话。</w:t>
            </w:r>
          </w:p>
        </w:tc>
      </w:tr>
      <w:tr w14:paraId="45B37C8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492DC3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07F9AF7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2A24FAC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95DE6E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F14062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448E27A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0F2F41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4AF60B5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19 课）</w:t>
            </w:r>
          </w:p>
        </w:tc>
      </w:tr>
    </w:tbl>
    <w:p w14:paraId="1F23C5B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3-30　创建会话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70A586E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5EBB2D7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32FB022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2C77E04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6B7B059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6098D2B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2184E65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5E621A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scene</w:t>
            </w:r>
          </w:p>
        </w:tc>
        <w:tc>
          <w:tcPr>
            <w:tcW w:w="907" w:type="dxa"/>
            <w:vAlign w:val="center"/>
          </w:tcPr>
          <w:p w14:paraId="1795AEF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723F47C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7689B1E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61CDAC0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场景：profile_build（默认）/ tutoring / resource_chat</w:t>
            </w:r>
          </w:p>
        </w:tc>
      </w:tr>
      <w:tr w14:paraId="653014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2263E96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title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4F978E9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4D81903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0C10424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15E7873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标题，缺省取首条消息前 30 字</w:t>
            </w:r>
          </w:p>
        </w:tc>
      </w:tr>
    </w:tbl>
    <w:p w14:paraId="511BF481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3-31　创建会话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4C6DF52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2E53D89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B3ED9D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3D31B2C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4CDD105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3BD385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1BB5B7E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conversation_id</w:t>
            </w:r>
          </w:p>
        </w:tc>
        <w:tc>
          <w:tcPr>
            <w:tcW w:w="1701" w:type="dxa"/>
            <w:vAlign w:val="center"/>
          </w:tcPr>
          <w:p w14:paraId="14D996E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7FEF7DB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73A515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 ID</w:t>
            </w:r>
          </w:p>
        </w:tc>
      </w:tr>
      <w:tr w14:paraId="331000C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67CB262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scene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6DD4C2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0708C37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17588A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场景</w:t>
            </w:r>
          </w:p>
        </w:tc>
      </w:tr>
      <w:tr w14:paraId="6B00DB8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3586A1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14:paraId="42E60F7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5281DA9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741EBC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active</w:t>
            </w:r>
          </w:p>
        </w:tc>
      </w:tr>
      <w:tr w14:paraId="02C7FCD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59380EF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21FAB7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5EF439B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51203A5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创建时间</w:t>
            </w:r>
          </w:p>
        </w:tc>
      </w:tr>
    </w:tbl>
    <w:p w14:paraId="2E4B15E0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700FEB43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/api/v1/conversations</w:t>
      </w:r>
    </w:p>
    <w:p w14:paraId="32201B05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{"scene": "profile_build"}</w:t>
      </w:r>
    </w:p>
    <w:p w14:paraId="517E37A7">
      <w:pPr>
        <w:spacing w:after="40" w:line="144" w:lineRule="auto"/>
      </w:pPr>
    </w:p>
    <w:p w14:paraId="3CBC067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47BCFF2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6E916AA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5C86A24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6A92DFA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4653EB9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"conversation_id": 12,</w:t>
      </w:r>
    </w:p>
    <w:p w14:paraId="62D6303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"scene": "profile_build",</w:t>
      </w:r>
    </w:p>
    <w:p w14:paraId="02A77B8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"status": "active",</w:t>
      </w:r>
    </w:p>
    <w:p w14:paraId="34ACA1D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"created_at": "2026-10-25T02:30:00Z"</w:t>
      </w:r>
    </w:p>
    <w:p w14:paraId="1ECB9F4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107DC33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"b3c4d5e6f7a8"</w:t>
      </w:r>
    </w:p>
    <w:p w14:paraId="5EFEFBB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DC66A1E">
      <w:pPr>
        <w:spacing w:after="40" w:line="144" w:lineRule="auto"/>
      </w:pPr>
    </w:p>
    <w:p w14:paraId="1439EA18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备注：scene 决定后续用哪套 System Prompt：画像构建要引导式提问，辅导要直接答疑。</w:t>
      </w:r>
    </w:p>
    <w:p w14:paraId="5DE54BD1">
      <w:pPr>
        <w:pStyle w:val="5"/>
      </w:pPr>
      <w:bookmarkStart w:id="27" w:name="ep_3_3_2"/>
      <w:bookmarkStart w:id="28" w:name="_Toc21410"/>
      <w:r>
        <w:t>3.3.2　查询消息列表</w:t>
      </w:r>
      <w:bookmarkEnd w:id="27"/>
      <w:bookmarkEnd w:id="28"/>
    </w:p>
    <w:p w14:paraId="59725F2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3-33　查询消息列表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1D9F2E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2111F20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72968A6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3AD3136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60E814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3F25369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/api/v1/conversations/{conversation_id}/messages</w:t>
            </w:r>
          </w:p>
        </w:tc>
      </w:tr>
      <w:tr w14:paraId="77D7C80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D47502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F8A565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按游标分页拉取历史消息。</w:t>
            </w:r>
          </w:p>
        </w:tc>
      </w:tr>
      <w:tr w14:paraId="0F72574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3FF200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29224B9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6A5171C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6A5DC3B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05F8DC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592A14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B930F3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253C5A8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19 课）</w:t>
            </w:r>
          </w:p>
        </w:tc>
      </w:tr>
    </w:tbl>
    <w:p w14:paraId="6B587B1D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3-34　查询消息列表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7DF233A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5D6E098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74F8748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12EBDC0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22D5713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584271E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0FF97E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8997FC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conversation_id</w:t>
            </w:r>
          </w:p>
        </w:tc>
        <w:tc>
          <w:tcPr>
            <w:tcW w:w="907" w:type="dxa"/>
            <w:vAlign w:val="center"/>
          </w:tcPr>
          <w:p w14:paraId="3C3FC19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path</w:t>
            </w:r>
          </w:p>
        </w:tc>
        <w:tc>
          <w:tcPr>
            <w:tcW w:w="1474" w:type="dxa"/>
            <w:vAlign w:val="center"/>
          </w:tcPr>
          <w:p w14:paraId="409FFB2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2FA92A4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3595CB1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 ID</w:t>
            </w:r>
          </w:p>
        </w:tc>
      </w:tr>
      <w:tr w14:paraId="3CA273D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2259FC6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before_id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48A5B57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60B4AB9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141E163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5B00C13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游标：返回 id 小于该值的消息；不传则取最新</w:t>
            </w:r>
          </w:p>
        </w:tc>
      </w:tr>
      <w:tr w14:paraId="7CCFB1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49CE6B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limit</w:t>
            </w:r>
          </w:p>
        </w:tc>
        <w:tc>
          <w:tcPr>
            <w:tcW w:w="907" w:type="dxa"/>
            <w:vAlign w:val="center"/>
          </w:tcPr>
          <w:p w14:paraId="53D6D2E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vAlign w:val="center"/>
          </w:tcPr>
          <w:p w14:paraId="19A35B4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07D306A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3EB5DA1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条数，默认 50，上限 200</w:t>
            </w:r>
          </w:p>
        </w:tc>
      </w:tr>
    </w:tbl>
    <w:p w14:paraId="4CE4831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3-35　查询消息列表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25BF19E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0FE555E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9BAB85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46316C9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051AE21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6374448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65EEDA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items</w:t>
            </w:r>
          </w:p>
        </w:tc>
        <w:tc>
          <w:tcPr>
            <w:tcW w:w="1701" w:type="dxa"/>
            <w:vAlign w:val="center"/>
          </w:tcPr>
          <w:p w14:paraId="3E9018E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vAlign w:val="center"/>
          </w:tcPr>
          <w:p w14:paraId="457A7F9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4018E57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消息：message_id / role / content / content_type / created_at</w:t>
            </w:r>
          </w:p>
        </w:tc>
      </w:tr>
      <w:tr w14:paraId="4DB4F4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62BB75C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next_before_id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856130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572BCF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1E199EE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下一页游标，为 null 表示没有更多</w:t>
            </w:r>
          </w:p>
        </w:tc>
      </w:tr>
    </w:tbl>
    <w:p w14:paraId="6FDA113A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77773921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/api/v1/conversations/12/messages?limit=50</w:t>
      </w:r>
    </w:p>
    <w:p w14:paraId="66917C59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&lt;token&gt;</w:t>
      </w:r>
    </w:p>
    <w:p w14:paraId="1B587582">
      <w:pPr>
        <w:spacing w:after="40" w:line="144" w:lineRule="auto"/>
      </w:pPr>
    </w:p>
    <w:p w14:paraId="440132A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45A825F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023A769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4B81277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01F49C4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7CAE4A7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"items": [</w:t>
      </w:r>
    </w:p>
    <w:p w14:paraId="45DB720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31553DC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"message_id": 88,</w:t>
      </w:r>
    </w:p>
    <w:p w14:paraId="2BD0D48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"role": "user",</w:t>
      </w:r>
    </w:p>
    <w:p w14:paraId="48EE52F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"content": "我在学算法，递归总是写错边界",</w:t>
      </w:r>
    </w:p>
    <w:p w14:paraId="018EBF0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"content_type": "text",</w:t>
      </w:r>
    </w:p>
    <w:p w14:paraId="7A03116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"created_at": "2026-10-25T02:31:00Z"</w:t>
      </w:r>
    </w:p>
    <w:p w14:paraId="626F765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},</w:t>
      </w:r>
    </w:p>
    <w:p w14:paraId="46AFC28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766101A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"message_id": 89,</w:t>
      </w:r>
    </w:p>
    <w:p w14:paraId="52D83A0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"role": "assistant",</w:t>
      </w:r>
    </w:p>
    <w:p w14:paraId="07E1743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"content": "能举一个最近写错的例子吗？",</w:t>
      </w:r>
    </w:p>
    <w:p w14:paraId="0977CC6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"content_type": "text",</w:t>
      </w:r>
    </w:p>
    <w:p w14:paraId="207C4C7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"created_at": "2026-10-25T02:31:05Z"</w:t>
      </w:r>
    </w:p>
    <w:p w14:paraId="2BE4C11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2B0B776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6595E9E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"next_before_id": 88</w:t>
      </w:r>
    </w:p>
    <w:p w14:paraId="300BBA1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7208B8A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"c4d5e6f7a8b9"</w:t>
      </w:r>
    </w:p>
    <w:p w14:paraId="39EE13A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79BA2AC2">
      <w:pPr>
        <w:spacing w:after="40" w:line="144" w:lineRule="auto"/>
      </w:pPr>
    </w:p>
    <w:p w14:paraId="3A1C2724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备注：用游标而不是 offset：消息会持续追加，offset 翻页在数据插入后会重复或漏条。</w:t>
      </w:r>
    </w:p>
    <w:p w14:paraId="108030EE">
      <w:pPr>
        <w:pStyle w:val="5"/>
      </w:pPr>
      <w:bookmarkStart w:id="29" w:name="ep_3_3_3"/>
      <w:bookmarkStart w:id="30" w:name="_Toc12933"/>
      <w:r>
        <w:t>3.3.3　发送消息</w:t>
      </w:r>
      <w:bookmarkEnd w:id="29"/>
      <w:bookmarkEnd w:id="30"/>
    </w:p>
    <w:p w14:paraId="49009D66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3-37　发送消息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386BF46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40F751A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13BEF4D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2917E29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D8517C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6BD06FE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/api/v1/conversations/{conversation_id}/messages</w:t>
            </w:r>
          </w:p>
        </w:tc>
      </w:tr>
      <w:tr w14:paraId="43C17BB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2CAFC8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3B88DD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写入用户消息并返回助手回复，可选同步抽取画像。</w:t>
            </w:r>
          </w:p>
        </w:tc>
      </w:tr>
      <w:tr w14:paraId="4FA88CA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C8879B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7C5548B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6FE1A6E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8516AD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41F022E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12CB13C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6F323D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1A4C229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20 课）</w:t>
            </w:r>
          </w:p>
        </w:tc>
      </w:tr>
    </w:tbl>
    <w:p w14:paraId="7FAB470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3-38　发送消息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55E87A3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2E6524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68DBAAD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35B26BB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76F9F07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4A1BE6C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1EF4E3B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C1367B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conversation_id</w:t>
            </w:r>
          </w:p>
        </w:tc>
        <w:tc>
          <w:tcPr>
            <w:tcW w:w="907" w:type="dxa"/>
            <w:vAlign w:val="center"/>
          </w:tcPr>
          <w:p w14:paraId="239C984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path</w:t>
            </w:r>
          </w:p>
        </w:tc>
        <w:tc>
          <w:tcPr>
            <w:tcW w:w="1474" w:type="dxa"/>
            <w:vAlign w:val="center"/>
          </w:tcPr>
          <w:p w14:paraId="13BE4B9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2740BCF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7A7B5F6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 ID</w:t>
            </w:r>
          </w:p>
        </w:tc>
      </w:tr>
      <w:tr w14:paraId="0C3616B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11E762D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content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3A0443E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673F87E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2EFD41F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1A04189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消息正文，1~4000 字</w:t>
            </w:r>
          </w:p>
        </w:tc>
      </w:tr>
      <w:tr w14:paraId="1CAD8DC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6A9039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auto_extract</w:t>
            </w:r>
          </w:p>
        </w:tc>
        <w:tc>
          <w:tcPr>
            <w:tcW w:w="907" w:type="dxa"/>
            <w:vAlign w:val="center"/>
          </w:tcPr>
          <w:p w14:paraId="40C4C0D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4DC8A68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boolean</w:t>
            </w:r>
          </w:p>
        </w:tc>
        <w:tc>
          <w:tcPr>
            <w:tcW w:w="964" w:type="dxa"/>
            <w:vAlign w:val="center"/>
          </w:tcPr>
          <w:p w14:paraId="72D4362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4F73E3A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是否同步抽取画像，默认 false；开启后响应变慢</w:t>
            </w:r>
          </w:p>
        </w:tc>
      </w:tr>
    </w:tbl>
    <w:p w14:paraId="632CCE94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3-39　发送消息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42B3DD7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304E2FC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D55565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7CF2FFC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7D8250E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007B3CD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4B269D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user_message</w:t>
            </w:r>
          </w:p>
        </w:tc>
        <w:tc>
          <w:tcPr>
            <w:tcW w:w="1701" w:type="dxa"/>
            <w:vAlign w:val="center"/>
          </w:tcPr>
          <w:p w14:paraId="58D945C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vAlign w:val="center"/>
          </w:tcPr>
          <w:p w14:paraId="49A332D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77FD0A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已落库的用户消息</w:t>
            </w:r>
          </w:p>
        </w:tc>
      </w:tr>
      <w:tr w14:paraId="669D239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776009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assistant_message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57BA4C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2D5773F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58C580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助手回复</w:t>
            </w:r>
          </w:p>
        </w:tc>
      </w:tr>
      <w:tr w14:paraId="48A102E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025F83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profile_updated</w:t>
            </w:r>
          </w:p>
        </w:tc>
        <w:tc>
          <w:tcPr>
            <w:tcW w:w="1701" w:type="dxa"/>
            <w:vAlign w:val="center"/>
          </w:tcPr>
          <w:p w14:paraId="095DAC6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boolean</w:t>
            </w:r>
          </w:p>
        </w:tc>
        <w:tc>
          <w:tcPr>
            <w:tcW w:w="1020" w:type="dxa"/>
            <w:vAlign w:val="center"/>
          </w:tcPr>
          <w:p w14:paraId="3090873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243696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本次是否更新了画像</w:t>
            </w:r>
          </w:p>
        </w:tc>
      </w:tr>
      <w:tr w14:paraId="3D17F4E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612F549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profile_version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1EC687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C0A418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FE55E1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更新后的版本号，未更新为 null</w:t>
            </w:r>
          </w:p>
        </w:tc>
      </w:tr>
    </w:tbl>
    <w:p w14:paraId="1C2F48D0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24C91E5B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/api/v1/conversations/12/messages</w:t>
      </w:r>
    </w:p>
    <w:p w14:paraId="4AFB062B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{"content": "比如斐波那契数列，n=0 的时候忘了判", "auto_extract": true}</w:t>
      </w:r>
    </w:p>
    <w:p w14:paraId="7C6268DD">
      <w:pPr>
        <w:spacing w:after="40" w:line="144" w:lineRule="auto"/>
      </w:pPr>
    </w:p>
    <w:p w14:paraId="2216A24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60C0CDB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1F0EB50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4129755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3507671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068BEFA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"user_message": {</w:t>
      </w:r>
    </w:p>
    <w:p w14:paraId="48D8D77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"message_id": 90,</w:t>
      </w:r>
    </w:p>
    <w:p w14:paraId="5D72CF4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"role": "user",</w:t>
      </w:r>
    </w:p>
    <w:p w14:paraId="6E529B7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"content": "比如斐波那契数列，n=0 的时候忘了判",</w:t>
      </w:r>
    </w:p>
    <w:p w14:paraId="227329B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"created_at": "2026-10-25T02:32:00Z"</w:t>
      </w:r>
    </w:p>
    <w:p w14:paraId="4AA715C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},</w:t>
      </w:r>
    </w:p>
    <w:p w14:paraId="067DF43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"assistant_message": {</w:t>
      </w:r>
    </w:p>
    <w:p w14:paraId="1E4F257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"message_id": 91,</w:t>
      </w:r>
    </w:p>
    <w:p w14:paraId="2925746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"role": "assistant",</w:t>
      </w:r>
    </w:p>
    <w:p w14:paraId="5255514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"content": "这是典型的边界遗漏，我们先把它记下来……",</w:t>
      </w:r>
    </w:p>
    <w:p w14:paraId="35B86E1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"created_at": "2026-10-25T02:32:04Z"</w:t>
      </w:r>
    </w:p>
    <w:p w14:paraId="6C3D91C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},</w:t>
      </w:r>
    </w:p>
    <w:p w14:paraId="72124F6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"profile_updated": true,</w:t>
      </w:r>
    </w:p>
    <w:p w14:paraId="4DFD84F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"profile_version": 4</w:t>
      </w:r>
    </w:p>
    <w:p w14:paraId="506AD50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79D3253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"d5e6f7a8b9c0"</w:t>
      </w:r>
    </w:p>
    <w:p w14:paraId="4825D08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023F33D0">
      <w:pPr>
        <w:spacing w:after="40" w:line="144" w:lineRule="auto"/>
      </w:pPr>
    </w:p>
    <w:p w14:paraId="2E6A7FB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2A15AA3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5E0D53B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400,</w:t>
      </w:r>
    </w:p>
    <w:p w14:paraId="375A096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"消息长度需在 1~4000 字之间",</w:t>
      </w:r>
    </w:p>
    <w:p w14:paraId="4FB9387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3A48E5C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"d5e6f7a8b9c0"</w:t>
      </w:r>
    </w:p>
    <w:p w14:paraId="553CADB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2A014742">
      <w:pPr>
        <w:spacing w:after="40" w:line="144" w:lineRule="auto"/>
      </w:pPr>
    </w:p>
    <w:p w14:paraId="72468793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备注：auto_extract=true 时整个请求约 3~8 秒。超过 30 秒未完成则降级：先返回消息，抽取转后台任务，profile_updated 返回 false。降级比超时更友好。</w:t>
      </w:r>
    </w:p>
    <w:p w14:paraId="20203AD2">
      <w:pPr>
        <w:pStyle w:val="5"/>
      </w:pPr>
      <w:bookmarkStart w:id="31" w:name="_Toc16634"/>
      <w:bookmarkStart w:id="32" w:name="ep_3_3_4"/>
      <w:r>
        <w:t>3.3.4　从对话抽取画像</w:t>
      </w:r>
      <w:bookmarkEnd w:id="31"/>
      <w:bookmarkEnd w:id="32"/>
    </w:p>
    <w:p w14:paraId="5ECEA8F4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3-41　从对话抽取画像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0EA888F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7E4CB8F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2BB24DB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57D0E9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BB0161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6128DEF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/api/v1/conversations/{conversation_id}/extract</w:t>
            </w:r>
          </w:p>
        </w:tc>
      </w:tr>
      <w:tr w14:paraId="18C462B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D2602A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CAC847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把会话内容压缩成七个维度的画像并落库。</w:t>
            </w:r>
          </w:p>
        </w:tc>
      </w:tr>
      <w:tr w14:paraId="032163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7CA39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7AE4463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49175D5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1A5D7B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41FE841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21735A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E748C1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3E6E63F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20 课）</w:t>
            </w:r>
          </w:p>
        </w:tc>
      </w:tr>
    </w:tbl>
    <w:p w14:paraId="3B4505C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3-42　从对话抽取画像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36B7E18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86ED35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142E54E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68E9302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5D904F9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209339F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56CCA2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19E2F5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conversation_id</w:t>
            </w:r>
          </w:p>
        </w:tc>
        <w:tc>
          <w:tcPr>
            <w:tcW w:w="907" w:type="dxa"/>
            <w:vAlign w:val="center"/>
          </w:tcPr>
          <w:p w14:paraId="206B29A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path</w:t>
            </w:r>
          </w:p>
        </w:tc>
        <w:tc>
          <w:tcPr>
            <w:tcW w:w="1474" w:type="dxa"/>
            <w:vAlign w:val="center"/>
          </w:tcPr>
          <w:p w14:paraId="03500EA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220719E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0927662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 ID</w:t>
            </w:r>
          </w:p>
        </w:tc>
      </w:tr>
      <w:tr w14:paraId="40E2F59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522071D4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force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77CE427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0BBD05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boolean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1E6AE6A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58B4515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默认 false；为 true 时忽略「消息未变化」的短路判断</w:t>
            </w:r>
          </w:p>
        </w:tc>
      </w:tr>
    </w:tbl>
    <w:p w14:paraId="01BA4BB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3-43　从对话抽取画像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E88E13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089E528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6F093C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355563D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5A65955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1E30171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3B7666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profile_version</w:t>
            </w:r>
          </w:p>
        </w:tc>
        <w:tc>
          <w:tcPr>
            <w:tcW w:w="1701" w:type="dxa"/>
            <w:vAlign w:val="center"/>
          </w:tcPr>
          <w:p w14:paraId="4C3E90F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3E56EA3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5FEA889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抽取后的画像版本号</w:t>
            </w:r>
          </w:p>
        </w:tc>
      </w:tr>
      <w:tr w14:paraId="1CACA88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795478C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dimensions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11249E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11F16E3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438ECCF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本次抽取的七个维度</w:t>
            </w:r>
          </w:p>
        </w:tc>
      </w:tr>
      <w:tr w14:paraId="4C9B933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1E8393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</w:t>
            </w:r>
          </w:p>
        </w:tc>
        <w:tc>
          <w:tcPr>
            <w:tcW w:w="1701" w:type="dxa"/>
            <w:vAlign w:val="center"/>
          </w:tcPr>
          <w:p w14:paraId="6014310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boolean</w:t>
            </w:r>
          </w:p>
        </w:tc>
        <w:tc>
          <w:tcPr>
            <w:tcW w:w="1020" w:type="dxa"/>
            <w:vAlign w:val="center"/>
          </w:tcPr>
          <w:p w14:paraId="5278481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0E814FC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是否为首次创建画像</w:t>
            </w:r>
          </w:p>
        </w:tc>
      </w:tr>
    </w:tbl>
    <w:p w14:paraId="1DBB0D4F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1BE05CC7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/api/v1/conversations/12/extract</w:t>
      </w:r>
    </w:p>
    <w:p w14:paraId="291FF8CB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{"force": false}</w:t>
      </w:r>
    </w:p>
    <w:p w14:paraId="15AFFA31">
      <w:pPr>
        <w:spacing w:after="40" w:line="144" w:lineRule="auto"/>
      </w:pPr>
    </w:p>
    <w:p w14:paraId="677EA6D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2535890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254F42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3122BED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08933D9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46256EF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"profile_version": 4,</w:t>
      </w:r>
    </w:p>
    <w:p w14:paraId="2B28DA0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"created": false,</w:t>
      </w:r>
    </w:p>
    <w:p w14:paraId="18C1531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"dimensions": [</w:t>
      </w:r>
    </w:p>
    <w:p w14:paraId="6DCFEFD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19DE380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"dimension_code": "D01",</w:t>
      </w:r>
    </w:p>
    <w:p w14:paraId="2878752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"dimension_name": "知识基础",</w:t>
      </w:r>
    </w:p>
    <w:p w14:paraId="0B5BA4B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"value_text": "算法入门，递归边界掌握不牢",</w:t>
      </w:r>
    </w:p>
    <w:p w14:paraId="7C3ABB7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"value_score": 55,</w:t>
      </w:r>
    </w:p>
    <w:p w14:paraId="250FF45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"confidence": 0.8</w:t>
      </w:r>
    </w:p>
    <w:p w14:paraId="4D6F67C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},</w:t>
      </w:r>
    </w:p>
    <w:p w14:paraId="59FD218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0516770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"dimension_code": "D06",</w:t>
      </w:r>
    </w:p>
    <w:p w14:paraId="233B57D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"dimension_name": "兴趣与动机",</w:t>
      </w:r>
    </w:p>
    <w:p w14:paraId="530CBFA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"value_text": "偏好能立刻跑起来看到效果的内容",</w:t>
      </w:r>
    </w:p>
    <w:p w14:paraId="2119D89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"value_score": null,</w:t>
      </w:r>
    </w:p>
    <w:p w14:paraId="571CB34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"confidence": 0.7</w:t>
      </w:r>
    </w:p>
    <w:p w14:paraId="1EEB4F2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6A3EEC3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]</w:t>
      </w:r>
    </w:p>
    <w:p w14:paraId="06FF8CF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3992656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"e6f7a8b9c0d1"</w:t>
      </w:r>
    </w:p>
    <w:p w14:paraId="799E938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753C42FC">
      <w:pPr>
        <w:spacing w:after="40" w:line="144" w:lineRule="auto"/>
      </w:pPr>
    </w:p>
    <w:p w14:paraId="6A39C2D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3BFCBCF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110ECD7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500,</w:t>
      </w:r>
    </w:p>
    <w:p w14:paraId="6D4C809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"画像抽取失败，请稍后重试",</w:t>
      </w:r>
    </w:p>
    <w:p w14:paraId="1E396E1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2A8F548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"e6f7a8b9c0d1"</w:t>
      </w:r>
    </w:p>
    <w:p w14:paraId="5EB9740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8773C49">
      <w:pPr>
        <w:spacing w:after="40" w:line="144" w:lineRule="auto"/>
      </w:pPr>
    </w:p>
    <w:p w14:paraId="032AB375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备注：首次调用会创建 student_profile 与 7 条 profile_dimension；之后只更新有变化的维度，版本 +1 并写一条 profile_history（source='conversation'）。抽取失败不应影响会话本身——消息已经落库了。</w:t>
      </w:r>
    </w:p>
    <w:p w14:paraId="5EE00934">
      <w:pPr>
        <w:pStyle w:val="4"/>
      </w:pPr>
      <w:bookmarkStart w:id="33" w:name="_Toc30573"/>
      <w:r>
        <w:t>3.4　资源生成模块</w:t>
      </w:r>
      <w:bookmarkEnd w:id="33"/>
    </w:p>
    <w:p w14:paraId="24796E14">
      <w:pPr>
        <w:ind w:firstLine="420"/>
      </w:pPr>
      <w:r>
        <w:rPr>
          <w:rFonts w:ascii="宋体" w:hAnsi="宋体" w:eastAsia="宋体"/>
          <w:b w:val="0"/>
        </w:rPr>
        <w:t>需求 2。核心是「异步」：一次要生成 5 种资源，不能让学生盯着转圈。发起即返回 task_id，进度靠轮询。</w:t>
      </w:r>
    </w:p>
    <w:p w14:paraId="4976E94F">
      <w:pPr>
        <w:pStyle w:val="5"/>
      </w:pPr>
      <w:bookmarkStart w:id="34" w:name="_Toc17675"/>
      <w:bookmarkStart w:id="35" w:name="ep_3_4_1"/>
      <w:r>
        <w:t>3.4.1　创建资源生成任务</w:t>
      </w:r>
      <w:bookmarkEnd w:id="34"/>
      <w:bookmarkEnd w:id="35"/>
    </w:p>
    <w:p w14:paraId="3A38F5A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3-45　创建资源生成任务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2DE3117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4376F54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7A47FF8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5F719B8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2FC077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186294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/api/v1/resources/tasks</w:t>
            </w:r>
          </w:p>
        </w:tc>
      </w:tr>
      <w:tr w14:paraId="3BA24BE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6186A0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7ADD77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提交生成请求，立即返回任务 ID。</w:t>
            </w:r>
          </w:p>
        </w:tc>
      </w:tr>
      <w:tr w14:paraId="567969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DC6B85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68AC35B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3804722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59E612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D85B0C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5A4B703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EFB305D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1180A9AC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22 课）</w:t>
            </w:r>
          </w:p>
        </w:tc>
      </w:tr>
    </w:tbl>
    <w:p w14:paraId="72792A41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3-46　创建资源生成任务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3BEF15B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1905CB2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130CEC4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4694DBB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5526C3E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50CC8BF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2D93F5E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8B91F6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resource_types</w:t>
            </w:r>
          </w:p>
        </w:tc>
        <w:tc>
          <w:tcPr>
            <w:tcW w:w="907" w:type="dxa"/>
            <w:vAlign w:val="center"/>
          </w:tcPr>
          <w:p w14:paraId="15F241D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74EBA00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array&lt;string&gt;</w:t>
            </w:r>
          </w:p>
        </w:tc>
        <w:tc>
          <w:tcPr>
            <w:tcW w:w="964" w:type="dxa"/>
            <w:vAlign w:val="center"/>
          </w:tcPr>
          <w:p w14:paraId="7CAE43E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2D47AA9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至少 1 个，取值 doc / mindmap / exercise / reading / code / video</w:t>
            </w:r>
          </w:p>
        </w:tc>
      </w:tr>
      <w:tr w14:paraId="472542D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31ED4AD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knowledge_points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4F9BACD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790EA42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array&lt;string&gt;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5065935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27DC7A8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限定知识点；缺省时由画像 D01/D03 推导</w:t>
            </w:r>
          </w:p>
        </w:tc>
      </w:tr>
      <w:tr w14:paraId="05FF6EE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5334AE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difficulty</w:t>
            </w:r>
          </w:p>
        </w:tc>
        <w:tc>
          <w:tcPr>
            <w:tcW w:w="907" w:type="dxa"/>
            <w:vAlign w:val="center"/>
          </w:tcPr>
          <w:p w14:paraId="0765332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6E53F35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6F5F12A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3CFD9D8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easy / medium / hard，默认 medium</w:t>
            </w:r>
          </w:p>
        </w:tc>
      </w:tr>
      <w:tr w14:paraId="309A732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1EC995F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extra_instruction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0B89480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2928191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2C548E9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17AB620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补充要求，≤1000 字</w:t>
            </w:r>
          </w:p>
        </w:tc>
      </w:tr>
      <w:tr w14:paraId="228C0CC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80F652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path_item_id</w:t>
            </w:r>
          </w:p>
        </w:tc>
        <w:tc>
          <w:tcPr>
            <w:tcW w:w="907" w:type="dxa"/>
            <w:vAlign w:val="center"/>
          </w:tcPr>
          <w:p w14:paraId="3B3BE7C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0F579A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0DAEB8A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6FB87BB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关联路径节点，生成成功后回填 path_item.resource_id</w:t>
            </w:r>
          </w:p>
        </w:tc>
      </w:tr>
    </w:tbl>
    <w:p w14:paraId="3BFCDE6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3-47　创建资源生成任务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1CA6E89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0F39D19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8B1AB8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4D5EEE3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0611633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2198F74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177F550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task_id</w:t>
            </w:r>
          </w:p>
        </w:tc>
        <w:tc>
          <w:tcPr>
            <w:tcW w:w="1701" w:type="dxa"/>
            <w:vAlign w:val="center"/>
          </w:tcPr>
          <w:p w14:paraId="7129985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37B059F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4232821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 ID</w:t>
            </w:r>
          </w:p>
        </w:tc>
      </w:tr>
      <w:tr w14:paraId="42103BC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5CEFCC0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B23F23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3BBD990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B028FA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pending</w:t>
            </w:r>
          </w:p>
        </w:tc>
      </w:tr>
      <w:tr w14:paraId="30B2A49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61EE43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estimated_seconds</w:t>
            </w:r>
          </w:p>
        </w:tc>
        <w:tc>
          <w:tcPr>
            <w:tcW w:w="1701" w:type="dxa"/>
            <w:vAlign w:val="center"/>
          </w:tcPr>
          <w:p w14:paraId="50911F3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73858D9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363D9C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预估耗时，供前端提示</w:t>
            </w:r>
          </w:p>
        </w:tc>
      </w:tr>
    </w:tbl>
    <w:p w14:paraId="1A0B4377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759CB47D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/api/v1/resources/tasks</w:t>
      </w:r>
    </w:p>
    <w:p w14:paraId="022EF0CB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{</w:t>
      </w:r>
    </w:p>
    <w:p w14:paraId="032E558E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"resource_types": ["doc", "mindmap", "exercise"],</w:t>
      </w:r>
    </w:p>
    <w:p w14:paraId="32BDF318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"knowledge_points": ["递归", "边界条件"],</w:t>
      </w:r>
    </w:p>
    <w:p w14:paraId="35A5B95B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"difficulty": "medium",</w:t>
      </w:r>
    </w:p>
    <w:p w14:paraId="45EA4CF9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 xml:space="preserve">  "path_item_id": 15</w:t>
      </w:r>
    </w:p>
    <w:p w14:paraId="253E7E5E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}</w:t>
      </w:r>
    </w:p>
    <w:p w14:paraId="24C10AA2">
      <w:pPr>
        <w:spacing w:after="40" w:line="144" w:lineRule="auto"/>
      </w:pPr>
    </w:p>
    <w:p w14:paraId="1C9F82A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485E123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50468C2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56F1061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"任务已受理",</w:t>
      </w:r>
    </w:p>
    <w:p w14:paraId="0D2514C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798E038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"task_id": 301,</w:t>
      </w:r>
    </w:p>
    <w:p w14:paraId="3661923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"status": "pending",</w:t>
      </w:r>
    </w:p>
    <w:p w14:paraId="73D7C4B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"estimated_seconds": 45</w:t>
      </w:r>
    </w:p>
    <w:p w14:paraId="501DDDF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70BE292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"f7a8b9c0d1e2"</w:t>
      </w:r>
    </w:p>
    <w:p w14:paraId="2687F9F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792BF561">
      <w:pPr>
        <w:spacing w:after="40" w:line="144" w:lineRule="auto"/>
      </w:pPr>
    </w:p>
    <w:p w14:paraId="520A7F1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3E6DD14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0ED0CD6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409,</w:t>
      </w:r>
    </w:p>
    <w:p w14:paraId="3B688B5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"该路径节点已有进行中的生成任务",</w:t>
      </w:r>
    </w:p>
    <w:p w14:paraId="12849A9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5552912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"f7a8b9c0d1e2"</w:t>
      </w:r>
    </w:p>
    <w:p w14:paraId="5C28E30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67117CBB">
      <w:pPr>
        <w:spacing w:after="40" w:line="144" w:lineRule="auto"/>
      </w:pPr>
    </w:p>
    <w:p w14:paraId="6DB3369B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备注：HTTP 状态码为 202 而不是 200：语义是「已受理，结果稍后取」。同一 path_item_id 已有 pending/running 任务时返回 409，避免重复生成烧 token。</w:t>
      </w:r>
    </w:p>
    <w:p w14:paraId="2499E8F3">
      <w:pPr>
        <w:pStyle w:val="5"/>
      </w:pPr>
      <w:bookmarkStart w:id="36" w:name="ep_3_4_2"/>
      <w:bookmarkStart w:id="37" w:name="_Toc1531"/>
      <w:r>
        <w:t>3.4.2　查询任务状态</w:t>
      </w:r>
      <w:bookmarkEnd w:id="36"/>
      <w:bookmarkEnd w:id="37"/>
    </w:p>
    <w:p w14:paraId="29C98AE9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3-49　查询任务状态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39CCCC0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3A89BAA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60813D3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34ECB79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8B8781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6C952B3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/api/v1/resources/tasks/{task_id}</w:t>
            </w:r>
          </w:p>
        </w:tc>
      </w:tr>
      <w:tr w14:paraId="7D3DCCD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BE7328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47D5E2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轮询任务进度与各智能体执行情况。</w:t>
            </w:r>
          </w:p>
        </w:tc>
      </w:tr>
      <w:tr w14:paraId="1B01FA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E472AC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3A92302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03786EE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8ACFFC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EEE853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005E2A9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F6107B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6D5CE765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22 课）</w:t>
            </w:r>
          </w:p>
        </w:tc>
      </w:tr>
    </w:tbl>
    <w:p w14:paraId="17CCAA2C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3-50　查询任务状态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6E202FE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7DF4A8D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04E4D63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37F94E9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2D7A3C3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641C20C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138FE23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CE41A4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task_id</w:t>
            </w:r>
          </w:p>
        </w:tc>
        <w:tc>
          <w:tcPr>
            <w:tcW w:w="907" w:type="dxa"/>
            <w:vAlign w:val="center"/>
          </w:tcPr>
          <w:p w14:paraId="3F914BB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path</w:t>
            </w:r>
          </w:p>
        </w:tc>
        <w:tc>
          <w:tcPr>
            <w:tcW w:w="1474" w:type="dxa"/>
            <w:vAlign w:val="center"/>
          </w:tcPr>
          <w:p w14:paraId="7D67290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3F9FA6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21253358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 ID</w:t>
            </w:r>
          </w:p>
        </w:tc>
      </w:tr>
    </w:tbl>
    <w:p w14:paraId="6E0F51B6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3-51　查询任务状态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0637A9D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324B552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59E859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31F4662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0A09AB9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4ACE8EE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B60DB5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task_id</w:t>
            </w:r>
          </w:p>
        </w:tc>
        <w:tc>
          <w:tcPr>
            <w:tcW w:w="1701" w:type="dxa"/>
            <w:vAlign w:val="center"/>
          </w:tcPr>
          <w:p w14:paraId="5364A98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3DE771A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70B2821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任务 ID</w:t>
            </w:r>
          </w:p>
        </w:tc>
      </w:tr>
      <w:tr w14:paraId="220E09A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12951B2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task_type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43FD3E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1C4D344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5AA9F92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resource_batch / path_plan / assessment / tutoring</w:t>
            </w:r>
          </w:p>
        </w:tc>
      </w:tr>
      <w:tr w14:paraId="59F349E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9239A1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14:paraId="3F136C4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375EEEC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5684CA2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pending / running / succeeded / partial / failed</w:t>
            </w:r>
          </w:p>
        </w:tc>
      </w:tr>
      <w:tr w14:paraId="36971CB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061E78D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progress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5CC2AA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0D8C64D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0B09F8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total_steps / finished_steps / percent</w:t>
            </w:r>
          </w:p>
        </w:tc>
      </w:tr>
      <w:tr w14:paraId="6C53691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E81064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agents</w:t>
            </w:r>
          </w:p>
        </w:tc>
        <w:tc>
          <w:tcPr>
            <w:tcW w:w="1701" w:type="dxa"/>
            <w:vAlign w:val="center"/>
          </w:tcPr>
          <w:p w14:paraId="027CEA7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vAlign w:val="center"/>
          </w:tcPr>
          <w:p w14:paraId="69E1524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5FD7039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agent_code / agent_name / status / latency_ms</w:t>
            </w:r>
          </w:p>
        </w:tc>
      </w:tr>
      <w:tr w14:paraId="5081B78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5D7AFBA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1D76F7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B827EC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4931088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已产出的资源：resource_id / resource_type / title / status</w:t>
            </w:r>
          </w:p>
        </w:tc>
      </w:tr>
      <w:tr w14:paraId="04D19F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31BEBA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error_message</w:t>
            </w:r>
          </w:p>
        </w:tc>
        <w:tc>
          <w:tcPr>
            <w:tcW w:w="1701" w:type="dxa"/>
            <w:vAlign w:val="center"/>
          </w:tcPr>
          <w:p w14:paraId="46B22FF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4D47991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vAlign w:val="center"/>
          </w:tcPr>
          <w:p w14:paraId="6B3E985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失败原因</w:t>
            </w:r>
          </w:p>
        </w:tc>
      </w:tr>
      <w:tr w14:paraId="01F7311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10E407B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finished_at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2BA2C4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3C3F943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E9F96C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结束时间</w:t>
            </w:r>
          </w:p>
        </w:tc>
      </w:tr>
    </w:tbl>
    <w:p w14:paraId="4E7D7BE1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6D6F3489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/api/v1/resources/tasks/301</w:t>
      </w:r>
    </w:p>
    <w:p w14:paraId="11FAF375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&lt;token&gt;</w:t>
      </w:r>
    </w:p>
    <w:p w14:paraId="16C95708">
      <w:pPr>
        <w:spacing w:after="40" w:line="144" w:lineRule="auto"/>
      </w:pPr>
    </w:p>
    <w:p w14:paraId="1FFC60F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2877AFA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4C102C6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2E71A1B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59F9171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51772F4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"task_id": 301,</w:t>
      </w:r>
    </w:p>
    <w:p w14:paraId="429BF2D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"task_type": "resource_batch",</w:t>
      </w:r>
    </w:p>
    <w:p w14:paraId="13CCB4F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"status": "running",</w:t>
      </w:r>
    </w:p>
    <w:p w14:paraId="552F729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"progress": {</w:t>
      </w:r>
    </w:p>
    <w:p w14:paraId="7F81FA5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"total_steps": 4,</w:t>
      </w:r>
    </w:p>
    <w:p w14:paraId="2293B54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"finished_steps": 2,</w:t>
      </w:r>
    </w:p>
    <w:p w14:paraId="4D3B489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"percent": 50</w:t>
      </w:r>
    </w:p>
    <w:p w14:paraId="15A04CF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},</w:t>
      </w:r>
    </w:p>
    <w:p w14:paraId="60DAA16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"agents": [</w:t>
      </w:r>
    </w:p>
    <w:p w14:paraId="2151807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655AF4E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"agent_code": "A00",</w:t>
      </w:r>
    </w:p>
    <w:p w14:paraId="5F42595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"agent_name": "总控编排",</w:t>
      </w:r>
    </w:p>
    <w:p w14:paraId="0EEA688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"status": "succeeded",</w:t>
      </w:r>
    </w:p>
    <w:p w14:paraId="4AD8070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"latency_ms": 120</w:t>
      </w:r>
    </w:p>
    <w:p w14:paraId="18A6F2E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},</w:t>
      </w:r>
    </w:p>
    <w:p w14:paraId="12F186C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4C52DB2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"agent_code": "A02",</w:t>
      </w:r>
    </w:p>
    <w:p w14:paraId="3952E89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"agent_name": "讲解文档",</w:t>
      </w:r>
    </w:p>
    <w:p w14:paraId="5775BB8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"status": "succeeded",</w:t>
      </w:r>
    </w:p>
    <w:p w14:paraId="36D0AEF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"latency_ms": 8400</w:t>
      </w:r>
    </w:p>
    <w:p w14:paraId="0C74FC2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},</w:t>
      </w:r>
    </w:p>
    <w:p w14:paraId="1E26C6C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626DCBD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"agent_code": "A03",</w:t>
      </w:r>
    </w:p>
    <w:p w14:paraId="4B52551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"agent_name": "思维导图",</w:t>
      </w:r>
    </w:p>
    <w:p w14:paraId="11ED645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"status": "running",</w:t>
      </w:r>
    </w:p>
    <w:p w14:paraId="52F76DF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"latency_ms": null</w:t>
      </w:r>
    </w:p>
    <w:p w14:paraId="229096A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75C44B7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664BCF9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"resources": [</w:t>
      </w:r>
    </w:p>
    <w:p w14:paraId="13F97AF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784F0C4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"resource_id": 501,</w:t>
      </w:r>
    </w:p>
    <w:p w14:paraId="5CD3DF2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"resource_type": "doc",</w:t>
      </w:r>
    </w:p>
    <w:p w14:paraId="3444DE9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"title": "递归与边界条件详解",</w:t>
      </w:r>
    </w:p>
    <w:p w14:paraId="5DE70D0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"status": "ready"</w:t>
      </w:r>
    </w:p>
    <w:p w14:paraId="0493E82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4CA8BD6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7AE6E25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"finished_at": null</w:t>
      </w:r>
    </w:p>
    <w:p w14:paraId="47DC743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634D6FE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"a8b9c0d1e2f3"</w:t>
      </w:r>
    </w:p>
    <w:p w14:paraId="7B61090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12F0A2F">
      <w:pPr>
        <w:spacing w:after="40" w:line="144" w:lineRule="auto"/>
      </w:pPr>
    </w:p>
    <w:p w14:paraId="0F19BA2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167BE72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319DD2B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404,</w:t>
      </w:r>
    </w:p>
    <w:p w14:paraId="0ED918B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"任务不存在",</w:t>
      </w:r>
    </w:p>
    <w:p w14:paraId="778EB7A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6334065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"a8b9c0d1e2f3"</w:t>
      </w:r>
    </w:p>
    <w:p w14:paraId="004C2C6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195FA424">
      <w:pPr>
        <w:spacing w:after="40" w:line="144" w:lineRule="auto"/>
      </w:pPr>
    </w:p>
    <w:p w14:paraId="1A604F26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备注：前端建议 2 秒轮询一次，超过 60 秒降到 5 秒。status=partial 表示部分资源失败，前端应展示成功的那部分，而不是整体报错。</w:t>
      </w:r>
    </w:p>
    <w:p w14:paraId="10600266">
      <w:pPr>
        <w:pStyle w:val="5"/>
      </w:pPr>
      <w:bookmarkStart w:id="38" w:name="ep_3_4_3"/>
      <w:bookmarkStart w:id="39" w:name="_Toc4031"/>
      <w:r>
        <w:t>3.4.3　查询资源列表</w:t>
      </w:r>
      <w:bookmarkEnd w:id="38"/>
      <w:bookmarkEnd w:id="39"/>
    </w:p>
    <w:p w14:paraId="67E6C70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3-53　查询资源列表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526A80F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453C99B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015BC51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007C50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47B954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069FA06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/api/v1/resources</w:t>
            </w:r>
          </w:p>
        </w:tc>
      </w:tr>
      <w:tr w14:paraId="5F11268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52DA19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9753AF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分页筛选当前用户的资源。</w:t>
            </w:r>
          </w:p>
        </w:tc>
      </w:tr>
      <w:tr w14:paraId="3135160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1CFAED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03F106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4031D62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72DCAD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1D3846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2331F99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9C362E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3CE7958D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24 课）</w:t>
            </w:r>
          </w:p>
        </w:tc>
      </w:tr>
    </w:tbl>
    <w:p w14:paraId="7D62DFCC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3-54　查询资源列表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6FBB544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47E5E32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729CE2F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69FE6AF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4622B07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6FD1F12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02A38F9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B67CEA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resource_type</w:t>
            </w:r>
          </w:p>
        </w:tc>
        <w:tc>
          <w:tcPr>
            <w:tcW w:w="907" w:type="dxa"/>
            <w:vAlign w:val="center"/>
          </w:tcPr>
          <w:p w14:paraId="40C0ADE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vAlign w:val="center"/>
          </w:tcPr>
          <w:p w14:paraId="204F315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3371086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2954C84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按类型筛选</w:t>
            </w:r>
          </w:p>
        </w:tc>
      </w:tr>
      <w:tr w14:paraId="1A605B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7D863A2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keyword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25067D3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4786D66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49F750D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1BD8A52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标题与摘要模糊匹配</w:t>
            </w:r>
          </w:p>
        </w:tc>
      </w:tr>
      <w:tr w14:paraId="77FF924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E73D5E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task_id</w:t>
            </w:r>
          </w:p>
        </w:tc>
        <w:tc>
          <w:tcPr>
            <w:tcW w:w="907" w:type="dxa"/>
            <w:vAlign w:val="center"/>
          </w:tcPr>
          <w:p w14:paraId="67681C5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vAlign w:val="center"/>
          </w:tcPr>
          <w:p w14:paraId="0959915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74D6F0E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6ED0419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按生成任务筛选</w:t>
            </w:r>
          </w:p>
        </w:tc>
      </w:tr>
      <w:tr w14:paraId="34F7EB9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7D0BE2D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difficulty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370D83C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7396676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7F3061E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1B1BCFF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easy / medium / hard</w:t>
            </w:r>
          </w:p>
        </w:tc>
      </w:tr>
      <w:tr w14:paraId="7059A1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8D5FFF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page</w:t>
            </w:r>
          </w:p>
        </w:tc>
        <w:tc>
          <w:tcPr>
            <w:tcW w:w="907" w:type="dxa"/>
            <w:vAlign w:val="center"/>
          </w:tcPr>
          <w:p w14:paraId="5F14746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vAlign w:val="center"/>
          </w:tcPr>
          <w:p w14:paraId="426A493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1D00442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50D9651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默认 1</w:t>
            </w:r>
          </w:p>
        </w:tc>
      </w:tr>
      <w:tr w14:paraId="5A0A55E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3F9DFC0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page_size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670E142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7F9685E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7CE9CF4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40A396C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默认 20，上限 100</w:t>
            </w:r>
          </w:p>
        </w:tc>
      </w:tr>
    </w:tbl>
    <w:p w14:paraId="01187351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3-55　查询资源列表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3140594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50AC46C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1470A2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A7EC3D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414C7F2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2E796D8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52BB4E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items</w:t>
            </w:r>
          </w:p>
        </w:tc>
        <w:tc>
          <w:tcPr>
            <w:tcW w:w="1701" w:type="dxa"/>
            <w:vAlign w:val="center"/>
          </w:tcPr>
          <w:p w14:paraId="2080785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vAlign w:val="center"/>
          </w:tcPr>
          <w:p w14:paraId="636C9D2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4805D0D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resource_id / resource_type / title / summary / difficulty / knowledge_points / status / created_at</w:t>
            </w:r>
          </w:p>
        </w:tc>
      </w:tr>
      <w:tr w14:paraId="2111E9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74244DD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total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C962D7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179F8F5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40CDB3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总条数</w:t>
            </w:r>
          </w:p>
        </w:tc>
      </w:tr>
      <w:tr w14:paraId="6E1DCFE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3C23FD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page</w:t>
            </w:r>
          </w:p>
        </w:tc>
        <w:tc>
          <w:tcPr>
            <w:tcW w:w="1701" w:type="dxa"/>
            <w:vAlign w:val="center"/>
          </w:tcPr>
          <w:p w14:paraId="0396DB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7E9BB5D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60505F1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当前页</w:t>
            </w:r>
          </w:p>
        </w:tc>
      </w:tr>
      <w:tr w14:paraId="2A0D1CC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B7532A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page_size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66A26AE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6F12DC7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38AFAAA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每页条数</w:t>
            </w:r>
          </w:p>
        </w:tc>
      </w:tr>
    </w:tbl>
    <w:p w14:paraId="628F1C6D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15D35AFF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/api/v1/resources?resource_type=doc&amp;page=1&amp;page_size=20</w:t>
      </w:r>
    </w:p>
    <w:p w14:paraId="499692C6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&lt;token&gt;</w:t>
      </w:r>
    </w:p>
    <w:p w14:paraId="4E86412E">
      <w:pPr>
        <w:spacing w:after="40" w:line="144" w:lineRule="auto"/>
      </w:pPr>
    </w:p>
    <w:p w14:paraId="75D70E6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03CD6DA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476263E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2DF0518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6398C0E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6391113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"items": [</w:t>
      </w:r>
    </w:p>
    <w:p w14:paraId="53520AF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60E5FD1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"resource_id": 501,</w:t>
      </w:r>
    </w:p>
    <w:p w14:paraId="6B5D168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"resource_type": "doc",</w:t>
      </w:r>
    </w:p>
    <w:p w14:paraId="366567B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"title": "递归与边界条件详解",</w:t>
      </w:r>
    </w:p>
    <w:p w14:paraId="34C5C51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"summary": "从调用栈讲到三类边界错误",</w:t>
      </w:r>
    </w:p>
    <w:p w14:paraId="5E7B260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"difficulty": "medium",</w:t>
      </w:r>
    </w:p>
    <w:p w14:paraId="2913611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"knowledge_points": [</w:t>
      </w:r>
    </w:p>
    <w:p w14:paraId="7EBC84F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  "递归",</w:t>
      </w:r>
    </w:p>
    <w:p w14:paraId="5E75A0F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  "边界条件"</w:t>
      </w:r>
    </w:p>
    <w:p w14:paraId="2C9A887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],</w:t>
      </w:r>
    </w:p>
    <w:p w14:paraId="348A175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"status": "ready",</w:t>
      </w:r>
    </w:p>
    <w:p w14:paraId="52C1FC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"created_at": "2026-10-25T04:00:00Z"</w:t>
      </w:r>
    </w:p>
    <w:p w14:paraId="54867D2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713EB57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6306A1C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"total": 1,</w:t>
      </w:r>
    </w:p>
    <w:p w14:paraId="2B7C31B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"page": 1,</w:t>
      </w:r>
    </w:p>
    <w:p w14:paraId="5088BC7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"page_size": 20</w:t>
      </w:r>
    </w:p>
    <w:p w14:paraId="2026C2A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7C28EDE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"b9c0d1e2f3a4"</w:t>
      </w:r>
    </w:p>
    <w:p w14:paraId="248D183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14142EDF">
      <w:pPr>
        <w:spacing w:after="40" w:line="144" w:lineRule="auto"/>
      </w:pPr>
    </w:p>
    <w:p w14:paraId="5D1445E0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备注：knowledge_points 在库里是 JSON 字符串，服务层反序列化成数组再返回，前端不必二次解析。</w:t>
      </w:r>
    </w:p>
    <w:p w14:paraId="5B02760C">
      <w:pPr>
        <w:pStyle w:val="5"/>
      </w:pPr>
      <w:bookmarkStart w:id="40" w:name="_Toc28394"/>
      <w:bookmarkStart w:id="41" w:name="ep_3_4_4"/>
      <w:r>
        <w:t>3.4.4　查询资源详情</w:t>
      </w:r>
      <w:bookmarkEnd w:id="40"/>
      <w:bookmarkEnd w:id="41"/>
    </w:p>
    <w:p w14:paraId="57ACA7FD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3-57　查询资源详情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7E1A180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52089FF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2E88612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7108AC7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3F3FCF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318EA6D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/api/v1/resources/{resource_id}</w:t>
            </w:r>
          </w:p>
        </w:tc>
      </w:tr>
      <w:tr w14:paraId="542C545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992F50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80C68D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返回资源全文与生成溯源信息。</w:t>
            </w:r>
          </w:p>
        </w:tc>
      </w:tr>
      <w:tr w14:paraId="3C2551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3AD86F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0736EF0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7F08FEE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54715C5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8424C7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5226B39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952794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313A3878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24 课）</w:t>
            </w:r>
          </w:p>
        </w:tc>
      </w:tr>
    </w:tbl>
    <w:p w14:paraId="0C01D4F1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3-58　查询资源详情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23D1C90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EE7E10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7BBFA45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20F6A0D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3D1EE33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5DF171C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73E058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FA9333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resource_id</w:t>
            </w:r>
          </w:p>
        </w:tc>
        <w:tc>
          <w:tcPr>
            <w:tcW w:w="907" w:type="dxa"/>
            <w:vAlign w:val="center"/>
          </w:tcPr>
          <w:p w14:paraId="51060DB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path</w:t>
            </w:r>
          </w:p>
        </w:tc>
        <w:tc>
          <w:tcPr>
            <w:tcW w:w="1474" w:type="dxa"/>
            <w:vAlign w:val="center"/>
          </w:tcPr>
          <w:p w14:paraId="1311EE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4C4F3E4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7D75B37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 ID</w:t>
            </w:r>
          </w:p>
        </w:tc>
      </w:tr>
    </w:tbl>
    <w:p w14:paraId="7752FE9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3-59　查询资源详情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4E2CA16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46C81448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176E0A67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5296F926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7D2E7848">
            <w:pPr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2FFB3CF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B188B4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resource_id</w:t>
            </w:r>
          </w:p>
        </w:tc>
        <w:tc>
          <w:tcPr>
            <w:tcW w:w="1701" w:type="dxa"/>
            <w:vAlign w:val="center"/>
          </w:tcPr>
          <w:p w14:paraId="7219900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2E2E54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C345DA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资源 ID</w:t>
            </w:r>
          </w:p>
        </w:tc>
      </w:tr>
      <w:tr w14:paraId="2AB9C49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30CB896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resource_type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DFC5BF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676A81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1118BD6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六种类型之一</w:t>
            </w:r>
          </w:p>
        </w:tc>
      </w:tr>
      <w:tr w14:paraId="4FBCBF5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2C4ED08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title</w:t>
            </w:r>
          </w:p>
        </w:tc>
        <w:tc>
          <w:tcPr>
            <w:tcW w:w="1701" w:type="dxa"/>
            <w:vAlign w:val="center"/>
          </w:tcPr>
          <w:p w14:paraId="67071DE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557D00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02FDF9D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标题</w:t>
            </w:r>
          </w:p>
        </w:tc>
      </w:tr>
      <w:tr w14:paraId="09AB07D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7CAE8049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content_text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577FD5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2C3ED69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A91191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Markdown 正文</w:t>
            </w:r>
          </w:p>
        </w:tc>
      </w:tr>
      <w:tr w14:paraId="7458E81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24DBC5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content_json</w:t>
            </w:r>
          </w:p>
        </w:tc>
        <w:tc>
          <w:tcPr>
            <w:tcW w:w="1701" w:type="dxa"/>
            <w:vAlign w:val="center"/>
          </w:tcPr>
          <w:p w14:paraId="4FD1D61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vAlign w:val="center"/>
          </w:tcPr>
          <w:p w14:paraId="04EDA59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vAlign w:val="center"/>
          </w:tcPr>
          <w:p w14:paraId="3298B15C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结构化内容：导图节点树、题目数组等</w:t>
            </w:r>
          </w:p>
        </w:tc>
      </w:tr>
      <w:tr w14:paraId="14042DB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1824529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file_url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8A708E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0A45D7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1D9FD3F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视频、图片等静态资源地址</w:t>
            </w:r>
          </w:p>
        </w:tc>
      </w:tr>
      <w:tr w14:paraId="787FF6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91E40E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knowledge_points</w:t>
            </w:r>
          </w:p>
        </w:tc>
        <w:tc>
          <w:tcPr>
            <w:tcW w:w="1701" w:type="dxa"/>
            <w:vAlign w:val="center"/>
          </w:tcPr>
          <w:p w14:paraId="2E53FD4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array&lt;string&gt;</w:t>
            </w:r>
          </w:p>
        </w:tc>
        <w:tc>
          <w:tcPr>
            <w:tcW w:w="1020" w:type="dxa"/>
            <w:vAlign w:val="center"/>
          </w:tcPr>
          <w:p w14:paraId="5DC56D4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E8E700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知识点标签</w:t>
            </w:r>
          </w:p>
        </w:tc>
      </w:tr>
      <w:tr w14:paraId="631724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0C4568E6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profile_version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E954F5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AD1A7C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27BB954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生成时使用的画像版本</w:t>
            </w:r>
          </w:p>
        </w:tc>
      </w:tr>
      <w:tr w14:paraId="25FCEE6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93D3B1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provenance</w:t>
            </w:r>
          </w:p>
        </w:tc>
        <w:tc>
          <w:tcPr>
            <w:tcW w:w="1701" w:type="dxa"/>
            <w:vAlign w:val="center"/>
          </w:tcPr>
          <w:p w14:paraId="566C00C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vAlign w:val="center"/>
          </w:tcPr>
          <w:p w14:paraId="115B765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4ACD0653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溯源：task_id / agent_code / agent_name</w:t>
            </w:r>
          </w:p>
        </w:tc>
      </w:tr>
      <w:tr w14:paraId="381EB8D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72135B9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279D5CE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400F44C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08606407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生成时间</w:t>
            </w:r>
          </w:p>
        </w:tc>
      </w:tr>
    </w:tbl>
    <w:p w14:paraId="70F0D7D5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2B124EB9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/api/v1/resources/501</w:t>
      </w:r>
    </w:p>
    <w:p w14:paraId="74EB9885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&lt;token&gt;</w:t>
      </w:r>
    </w:p>
    <w:p w14:paraId="1AD7ED3F">
      <w:pPr>
        <w:spacing w:after="40" w:line="144" w:lineRule="auto"/>
      </w:pPr>
    </w:p>
    <w:p w14:paraId="16AAB63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0EEF829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00D606D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5ACE467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6F6479B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027C4F2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"resource_id": 501,</w:t>
      </w:r>
    </w:p>
    <w:p w14:paraId="1ADA561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"resource_type": "doc",</w:t>
      </w:r>
    </w:p>
    <w:p w14:paraId="6158749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"title": "递归与边界条件详解",</w:t>
      </w:r>
    </w:p>
    <w:p w14:paraId="0DCF658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"content_text": "## 一、递归的三要素……",</w:t>
      </w:r>
    </w:p>
    <w:p w14:paraId="3298ABC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"content_json": null,</w:t>
      </w:r>
    </w:p>
    <w:p w14:paraId="3ADD289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"file_url": null,</w:t>
      </w:r>
    </w:p>
    <w:p w14:paraId="19CBA18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"knowledge_points": [</w:t>
      </w:r>
    </w:p>
    <w:p w14:paraId="7D78E59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"递归",</w:t>
      </w:r>
    </w:p>
    <w:p w14:paraId="0B4639C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"边界条件"</w:t>
      </w:r>
    </w:p>
    <w:p w14:paraId="12DA905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57AC0DE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"profile_version": 4,</w:t>
      </w:r>
    </w:p>
    <w:p w14:paraId="597090C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"provenance": {</w:t>
      </w:r>
    </w:p>
    <w:p w14:paraId="0CAD34B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"task_id": 301,</w:t>
      </w:r>
    </w:p>
    <w:p w14:paraId="14CE730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"agent_code": "A02",</w:t>
      </w:r>
    </w:p>
    <w:p w14:paraId="4357900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"agent_name": "讲解文档"</w:t>
      </w:r>
    </w:p>
    <w:p w14:paraId="3D178A8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},</w:t>
      </w:r>
    </w:p>
    <w:p w14:paraId="7281A22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"created_at": "2026-10-25T04:00:00Z"</w:t>
      </w:r>
    </w:p>
    <w:p w14:paraId="49904ED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117A1DF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"c0d1e2f3a4b5"</w:t>
      </w:r>
    </w:p>
    <w:p w14:paraId="61973A1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07C30DC5">
      <w:pPr>
        <w:spacing w:after="40" w:line="144" w:lineRule="auto"/>
      </w:pPr>
    </w:p>
    <w:p w14:paraId="02D66DA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6BF51FD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53E7FE3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403,</w:t>
      </w:r>
    </w:p>
    <w:p w14:paraId="5A63D27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"无权访问该资源",</w:t>
      </w:r>
    </w:p>
    <w:p w14:paraId="38C47DA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548384D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"c0d1e2f3a4b5"</w:t>
      </w:r>
    </w:p>
    <w:p w14:paraId="1BA9B5D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64D578EF">
      <w:pPr>
        <w:spacing w:after="40" w:line="144" w:lineRule="auto"/>
      </w:pPr>
    </w:p>
    <w:p w14:paraId="398F81ED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备注：只能读自己的资源。别人的资源返回 403 而不是 404——便于排查，代价是暴露了「该 ID 存在」。若安全要求更高，统一改成 404。</w:t>
      </w:r>
    </w:p>
    <w:p w14:paraId="0C007479">
      <w:pPr>
        <w:pStyle w:val="4"/>
      </w:pPr>
      <w:bookmarkStart w:id="42" w:name="_Toc30066"/>
      <w:r>
        <w:t>3.5　学习路径模块</w:t>
      </w:r>
      <w:bookmarkEnd w:id="42"/>
    </w:p>
    <w:p w14:paraId="0B6D349C">
      <w:pPr>
        <w:ind w:firstLine="420"/>
      </w:pPr>
      <w:r>
        <w:rPr>
          <w:rFonts w:ascii="宋体" w:hAnsi="宋体" w:eastAsia="宋体"/>
          <w:b w:val="0"/>
        </w:rPr>
        <w:t>需求 3。路径是节点序列，节点与资源解耦：可以先排步骤，再补资源。</w:t>
      </w:r>
    </w:p>
    <w:p w14:paraId="1F7B2611">
      <w:pPr>
        <w:pStyle w:val="5"/>
      </w:pPr>
      <w:bookmarkStart w:id="43" w:name="_Toc26992"/>
      <w:bookmarkStart w:id="44" w:name="ep_3_5_1"/>
      <w:r>
        <w:t>3.5.1　生成学习路径</w:t>
      </w:r>
      <w:bookmarkEnd w:id="43"/>
      <w:bookmarkEnd w:id="44"/>
    </w:p>
    <w:p w14:paraId="5A08C7C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3-61　生成学习路径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744FFBD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2C02C61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6760620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6A4B8DD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25DC84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4F4F7AE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/api/v1/paths</w:t>
            </w:r>
          </w:p>
        </w:tc>
      </w:tr>
      <w:tr w14:paraId="048D174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D5B411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48D5E3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依据画像与目标生成有序学习路径。</w:t>
            </w:r>
          </w:p>
        </w:tc>
      </w:tr>
      <w:tr w14:paraId="2A0D322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1CFAF1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32CDFB7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1E0A057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C906D3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DAFAAA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207FC1A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C5032B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514E850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26 课）</w:t>
            </w:r>
          </w:p>
        </w:tc>
      </w:tr>
    </w:tbl>
    <w:p w14:paraId="616A90E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3-62　生成学习路径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70CED57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43274FB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65437E4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58EE028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7276BD1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4713532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2231111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47D7DB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goal</w:t>
            </w:r>
          </w:p>
        </w:tc>
        <w:tc>
          <w:tcPr>
            <w:tcW w:w="907" w:type="dxa"/>
            <w:vAlign w:val="center"/>
          </w:tcPr>
          <w:p w14:paraId="38F0F8A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28E7BE2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218A97E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008B2A5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目标描述；缺省取画像 D04</w:t>
            </w:r>
          </w:p>
        </w:tc>
      </w:tr>
      <w:tr w14:paraId="7E2F789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0A8CD2A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duration_days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63220D8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5052320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311F97C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250D5FE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周期天数，7~90，默认 30</w:t>
            </w:r>
          </w:p>
        </w:tc>
      </w:tr>
      <w:tr w14:paraId="497EC6B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0A398B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include_types</w:t>
            </w:r>
          </w:p>
        </w:tc>
        <w:tc>
          <w:tcPr>
            <w:tcW w:w="907" w:type="dxa"/>
            <w:vAlign w:val="center"/>
          </w:tcPr>
          <w:p w14:paraId="2ACD56C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53C4AAE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array&lt;string&gt;</w:t>
            </w:r>
          </w:p>
        </w:tc>
        <w:tc>
          <w:tcPr>
            <w:tcW w:w="964" w:type="dxa"/>
            <w:vAlign w:val="center"/>
          </w:tcPr>
          <w:p w14:paraId="15AD2E7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00948BB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限制节点关联的资源类型</w:t>
            </w:r>
          </w:p>
        </w:tc>
      </w:tr>
      <w:tr w14:paraId="579046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5F8812D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force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33896FF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77EBAC7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boolean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6F07E51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26C55B4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已有进行中路径时是否覆盖，默认 false</w:t>
            </w:r>
          </w:p>
        </w:tc>
      </w:tr>
    </w:tbl>
    <w:p w14:paraId="2CADCE1B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3-63　生成学习路径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7BEBAF4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5033878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EEEF08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374460E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2DF4341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6905D52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675FDC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path_id</w:t>
            </w:r>
          </w:p>
        </w:tc>
        <w:tc>
          <w:tcPr>
            <w:tcW w:w="1701" w:type="dxa"/>
            <w:vAlign w:val="center"/>
          </w:tcPr>
          <w:p w14:paraId="3C71480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00A5237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0C18255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 ID</w:t>
            </w:r>
          </w:p>
        </w:tc>
      </w:tr>
      <w:tr w14:paraId="4E45B1C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5A783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title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CB85A4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404F6D6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9B8A40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路径标题</w:t>
            </w:r>
          </w:p>
        </w:tc>
      </w:tr>
      <w:tr w14:paraId="4C1B6FD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162B7F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version</w:t>
            </w:r>
          </w:p>
        </w:tc>
        <w:tc>
          <w:tcPr>
            <w:tcW w:w="1701" w:type="dxa"/>
            <w:vAlign w:val="center"/>
          </w:tcPr>
          <w:p w14:paraId="6CE6D2F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417D79C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570ED00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版本号</w:t>
            </w:r>
          </w:p>
        </w:tc>
      </w:tr>
      <w:tr w14:paraId="43EA38F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128C13A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174D10C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30A84D4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4D41519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active</w:t>
            </w:r>
          </w:p>
        </w:tc>
      </w:tr>
      <w:tr w14:paraId="31D9E9D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5F3C86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items</w:t>
            </w:r>
          </w:p>
        </w:tc>
        <w:tc>
          <w:tcPr>
            <w:tcW w:w="1701" w:type="dxa"/>
            <w:vAlign w:val="center"/>
          </w:tcPr>
          <w:p w14:paraId="5F4D0DB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vAlign w:val="center"/>
          </w:tcPr>
          <w:p w14:paraId="6A2730B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54C3FB20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节点：path_item_id / seq / title / objective / item_type / resource_id / status / estimated_minutes</w:t>
            </w:r>
          </w:p>
        </w:tc>
      </w:tr>
    </w:tbl>
    <w:p w14:paraId="6476FFE3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5AD73165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/api/v1/paths</w:t>
      </w:r>
    </w:p>
    <w:p w14:paraId="64F0B6A1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{"goal": "三周补齐递归与动态规划", "duration_days": 21}</w:t>
      </w:r>
    </w:p>
    <w:p w14:paraId="27600885">
      <w:pPr>
        <w:spacing w:after="40" w:line="144" w:lineRule="auto"/>
      </w:pPr>
    </w:p>
    <w:p w14:paraId="0CA0C25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1BE55D0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3C52DE0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0019FC9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114A12D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57324A5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"path_id": 21,</w:t>
      </w:r>
    </w:p>
    <w:p w14:paraId="0AA448C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"title": "三周补齐递归与动态规划",</w:t>
      </w:r>
    </w:p>
    <w:p w14:paraId="7A3845D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"version": 1,</w:t>
      </w:r>
    </w:p>
    <w:p w14:paraId="23A349B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"status": "active",</w:t>
      </w:r>
    </w:p>
    <w:p w14:paraId="0F195FC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"items": [</w:t>
      </w:r>
    </w:p>
    <w:p w14:paraId="34A72FF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39CB4FD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"path_item_id": 15,</w:t>
      </w:r>
    </w:p>
    <w:p w14:paraId="3392452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"seq": 1,</w:t>
      </w:r>
    </w:p>
    <w:p w14:paraId="5377FF5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"title": "递归三要素",</w:t>
      </w:r>
    </w:p>
    <w:p w14:paraId="20C6B16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"objective": "能写出带边界判断的递归函数",</w:t>
      </w:r>
    </w:p>
    <w:p w14:paraId="5F9F6D4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"item_type": "study",</w:t>
      </w:r>
    </w:p>
    <w:p w14:paraId="477850A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"resource_id": null,</w:t>
      </w:r>
    </w:p>
    <w:p w14:paraId="6592A87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"status": "todo",</w:t>
      </w:r>
    </w:p>
    <w:p w14:paraId="25D9603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"estimated_minutes": 60</w:t>
      </w:r>
    </w:p>
    <w:p w14:paraId="5515B5E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3C1534A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]</w:t>
      </w:r>
    </w:p>
    <w:p w14:paraId="4D2305A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659BEAE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"d1e2f3a4b5c6"</w:t>
      </w:r>
    </w:p>
    <w:p w14:paraId="00FD776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6FEF91CF">
      <w:pPr>
        <w:spacing w:after="40" w:line="144" w:lineRule="auto"/>
      </w:pPr>
    </w:p>
    <w:p w14:paraId="4D76B1C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41AF3E0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1B87F97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409,</w:t>
      </w:r>
    </w:p>
    <w:p w14:paraId="1D4A85B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"已存在进行中的学习路径，需 force=true 覆盖",</w:t>
      </w:r>
    </w:p>
    <w:p w14:paraId="040C8EF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4488D2F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"d1e2f3a4b5c6"</w:t>
      </w:r>
    </w:p>
    <w:p w14:paraId="57C3BA3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CBF8DB4">
      <w:pPr>
        <w:spacing w:after="40" w:line="144" w:lineRule="auto"/>
      </w:pPr>
    </w:p>
    <w:p w14:paraId="2D5A66E1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备注：同步生成，约 5~10 秒。已有 active 路径且 force=false 时返回 409。覆盖不删旧数据：旧路径置 abandoned，新路径 version+1，保留演进痕迹。</w:t>
      </w:r>
    </w:p>
    <w:p w14:paraId="180A33AC">
      <w:pPr>
        <w:pStyle w:val="5"/>
      </w:pPr>
      <w:bookmarkStart w:id="45" w:name="_Toc23464"/>
      <w:bookmarkStart w:id="46" w:name="ep_3_5_2"/>
      <w:r>
        <w:t>3.5.2　查询当前路径</w:t>
      </w:r>
      <w:bookmarkEnd w:id="45"/>
      <w:bookmarkEnd w:id="46"/>
    </w:p>
    <w:p w14:paraId="727AA355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3-65　查询当前路径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5507C79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131BF31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1040375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4D3359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A1E828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14536D9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/api/v1/paths/current</w:t>
            </w:r>
          </w:p>
        </w:tc>
      </w:tr>
      <w:tr w14:paraId="0C050B8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367706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B41B43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返回进行中路径及其进度。</w:t>
            </w:r>
          </w:p>
        </w:tc>
      </w:tr>
      <w:tr w14:paraId="5D1D99F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235C63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285F168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6262D47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054718F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89B6D2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3385FA0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2D189C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6EE7FDCA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26 课）</w:t>
            </w:r>
          </w:p>
        </w:tc>
      </w:tr>
    </w:tbl>
    <w:p w14:paraId="4B77F2E4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3-66　查询当前路径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101C53D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75B19BF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223104E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3DA1B51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24D2FC5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747A4F3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6E9B89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A35046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—</w:t>
            </w:r>
          </w:p>
        </w:tc>
        <w:tc>
          <w:tcPr>
            <w:tcW w:w="907" w:type="dxa"/>
            <w:vAlign w:val="center"/>
          </w:tcPr>
          <w:p w14:paraId="703AC26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header</w:t>
            </w:r>
          </w:p>
        </w:tc>
        <w:tc>
          <w:tcPr>
            <w:tcW w:w="1474" w:type="dxa"/>
            <w:vAlign w:val="center"/>
          </w:tcPr>
          <w:p w14:paraId="46E8833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17FDAD5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3A2B24E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Authorization: Bearer &lt;token&gt;</w:t>
            </w:r>
          </w:p>
        </w:tc>
      </w:tr>
    </w:tbl>
    <w:p w14:paraId="487C602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3-67　查询当前路径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42DCB0B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33799D3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942F79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1F5C328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48C238B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14A9CA7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0B51DF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</w:t>
            </w:r>
          </w:p>
        </w:tc>
        <w:tc>
          <w:tcPr>
            <w:tcW w:w="1701" w:type="dxa"/>
            <w:vAlign w:val="center"/>
          </w:tcPr>
          <w:p w14:paraId="6778E2E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vAlign w:val="center"/>
          </w:tcPr>
          <w:p w14:paraId="3E16759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184EBB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路径主体：path_id / title / goal / version / status</w:t>
            </w:r>
          </w:p>
        </w:tc>
      </w:tr>
      <w:tr w14:paraId="652CDC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0F7F0F7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items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C080BB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55479CF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4344F86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节点数组</w:t>
            </w:r>
          </w:p>
        </w:tc>
      </w:tr>
      <w:tr w14:paraId="430F30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454AEDD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progress</w:t>
            </w:r>
          </w:p>
        </w:tc>
        <w:tc>
          <w:tcPr>
            <w:tcW w:w="1701" w:type="dxa"/>
            <w:vAlign w:val="center"/>
          </w:tcPr>
          <w:p w14:paraId="59169D22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vAlign w:val="center"/>
          </w:tcPr>
          <w:p w14:paraId="2E51E96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759521E1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total / done / percent</w:t>
            </w:r>
          </w:p>
        </w:tc>
      </w:tr>
    </w:tbl>
    <w:p w14:paraId="5BB39E44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71FC212D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/api/v1/paths/current</w:t>
      </w:r>
    </w:p>
    <w:p w14:paraId="4E68B3FC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&lt;token&gt;</w:t>
      </w:r>
    </w:p>
    <w:p w14:paraId="662904C2">
      <w:pPr>
        <w:spacing w:after="40" w:line="144" w:lineRule="auto"/>
      </w:pPr>
    </w:p>
    <w:p w14:paraId="0F6A445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28E79C4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59D250B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03D7ECA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4D23BA6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1588578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"path": {</w:t>
      </w:r>
    </w:p>
    <w:p w14:paraId="3F6B841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"path_id": 21,</w:t>
      </w:r>
    </w:p>
    <w:p w14:paraId="24B5875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"title": "三周补齐递归与动态规划",</w:t>
      </w:r>
    </w:p>
    <w:p w14:paraId="70CFACA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"goal": "能独立写出中等难度递归题",</w:t>
      </w:r>
    </w:p>
    <w:p w14:paraId="3BD296F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"version": 1,</w:t>
      </w:r>
    </w:p>
    <w:p w14:paraId="24701E40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"status": "active"</w:t>
      </w:r>
    </w:p>
    <w:p w14:paraId="05693FEC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},</w:t>
      </w:r>
    </w:p>
    <w:p w14:paraId="6974B07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"items": [</w:t>
      </w:r>
    </w:p>
    <w:p w14:paraId="0317079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5CD5678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"path_item_id": 15,</w:t>
      </w:r>
    </w:p>
    <w:p w14:paraId="23FD166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"seq": 1,</w:t>
      </w:r>
    </w:p>
    <w:p w14:paraId="3F7F7B4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"title": "递归三要素",</w:t>
      </w:r>
    </w:p>
    <w:p w14:paraId="1D6C5A8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"status": "done",</w:t>
      </w:r>
    </w:p>
    <w:p w14:paraId="4C7318D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  "resource_id": 501</w:t>
      </w:r>
    </w:p>
    <w:p w14:paraId="3962862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7530B9A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1DFB4942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"progress": {</w:t>
      </w:r>
    </w:p>
    <w:p w14:paraId="5293B263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"total": 6,</w:t>
      </w:r>
    </w:p>
    <w:p w14:paraId="463BB2B9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"done": 1,</w:t>
      </w:r>
    </w:p>
    <w:p w14:paraId="5849AB4E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  "percent": 17</w:t>
      </w:r>
    </w:p>
    <w:p w14:paraId="2593D2B4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  }</w:t>
      </w:r>
    </w:p>
    <w:p w14:paraId="107456B7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7CA4EC4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"e2f3a4b5c6d7"</w:t>
      </w:r>
    </w:p>
    <w:p w14:paraId="71E9780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03ECF496">
      <w:pPr>
        <w:spacing w:after="40" w:line="144" w:lineRule="auto"/>
      </w:pPr>
    </w:p>
    <w:p w14:paraId="49CB8AF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3315783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39B2612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404,</w:t>
      </w:r>
    </w:p>
    <w:p w14:paraId="7235A54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"暂无进行中的学习路径",</w:t>
      </w:r>
    </w:p>
    <w:p w14:paraId="40305C1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0D6423E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"e2f3a4b5c6d7"</w:t>
      </w:r>
    </w:p>
    <w:p w14:paraId="212B3E25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0DF8449A">
      <w:pPr>
        <w:spacing w:after="40" w:line="144" w:lineRule="auto"/>
      </w:pPr>
    </w:p>
    <w:p w14:paraId="4E05DCB6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备注：无进行中路径返回 404，前端展示「去生成一条路径」的空状态。</w:t>
      </w:r>
    </w:p>
    <w:p w14:paraId="6A1F8B3C">
      <w:pPr>
        <w:pStyle w:val="5"/>
      </w:pPr>
      <w:bookmarkStart w:id="47" w:name="ep_3_5_3"/>
      <w:bookmarkStart w:id="48" w:name="_Toc11159"/>
      <w:r>
        <w:t>3.5.3　更新路径节点状态</w:t>
      </w:r>
      <w:bookmarkEnd w:id="47"/>
      <w:bookmarkEnd w:id="48"/>
    </w:p>
    <w:p w14:paraId="13BF98BD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3-69　更新路径节点状态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03A9C6F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64FCB04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5B8D836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05539BE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B057E1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50D6CCB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/api/v1/paths/items/{item_id}</w:t>
            </w:r>
          </w:p>
        </w:tc>
      </w:tr>
      <w:tr w14:paraId="3658FCF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AB9A80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E9DB25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标记节点的进行状态，驱动路径进度。</w:t>
            </w:r>
          </w:p>
        </w:tc>
      </w:tr>
      <w:tr w14:paraId="22C2227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9CBB0B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69FC725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43A033C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8B8986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036D50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PATCH　—　局部更新，只改传入的字段</w:t>
            </w:r>
          </w:p>
        </w:tc>
      </w:tr>
      <w:tr w14:paraId="77BFCA1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3A870A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3BE9F4F1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26 课）</w:t>
            </w:r>
          </w:p>
        </w:tc>
      </w:tr>
    </w:tbl>
    <w:p w14:paraId="34A5BED2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3-70　更新路径节点状态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3EC6548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C3BF0A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411ADA7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3F4E226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0BF3754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67348FF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59CC09E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1EEF1A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item_id</w:t>
            </w:r>
          </w:p>
        </w:tc>
        <w:tc>
          <w:tcPr>
            <w:tcW w:w="907" w:type="dxa"/>
            <w:vAlign w:val="center"/>
          </w:tcPr>
          <w:p w14:paraId="62BAEEC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path</w:t>
            </w:r>
          </w:p>
        </w:tc>
        <w:tc>
          <w:tcPr>
            <w:tcW w:w="1474" w:type="dxa"/>
            <w:vAlign w:val="center"/>
          </w:tcPr>
          <w:p w14:paraId="2363AB3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2177665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564633F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节点 ID</w:t>
            </w:r>
          </w:p>
        </w:tc>
      </w:tr>
      <w:tr w14:paraId="37A26A0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6F202D3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46F5DA1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47DA539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10C6DEE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453FC1D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doing / done / skipped</w:t>
            </w:r>
          </w:p>
        </w:tc>
      </w:tr>
      <w:tr w14:paraId="4D5D679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F5AA8B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note</w:t>
            </w:r>
          </w:p>
        </w:tc>
        <w:tc>
          <w:tcPr>
            <w:tcW w:w="907" w:type="dxa"/>
            <w:vAlign w:val="center"/>
          </w:tcPr>
          <w:p w14:paraId="4BD87E8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3A2D990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31017AA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46486B99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完成备注，≤500 字</w:t>
            </w:r>
          </w:p>
        </w:tc>
      </w:tr>
    </w:tbl>
    <w:p w14:paraId="05670698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3-71　更新路径节点状态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0D86F70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321BBFA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0609A5A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39C6947F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7E48AB8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786332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DC209B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path_item_id</w:t>
            </w:r>
          </w:p>
        </w:tc>
        <w:tc>
          <w:tcPr>
            <w:tcW w:w="1701" w:type="dxa"/>
            <w:vAlign w:val="center"/>
          </w:tcPr>
          <w:p w14:paraId="567BA7E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0AC8E6F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4CF60FB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节点 ID</w:t>
            </w:r>
          </w:p>
        </w:tc>
      </w:tr>
      <w:tr w14:paraId="74B317D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33B5CF9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status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78563F6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397586B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365D085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更新后的状态</w:t>
            </w:r>
          </w:p>
        </w:tc>
      </w:tr>
      <w:tr w14:paraId="5D6DEA9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19AFDA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completed_at</w:t>
            </w:r>
          </w:p>
        </w:tc>
        <w:tc>
          <w:tcPr>
            <w:tcW w:w="1701" w:type="dxa"/>
            <w:vAlign w:val="center"/>
          </w:tcPr>
          <w:p w14:paraId="4872DB8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vAlign w:val="center"/>
          </w:tcPr>
          <w:p w14:paraId="6017BB60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vAlign w:val="center"/>
          </w:tcPr>
          <w:p w14:paraId="5A10128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完成时间，未完成为 null</w:t>
            </w:r>
          </w:p>
        </w:tc>
      </w:tr>
      <w:tr w14:paraId="1A1B817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FBC8B3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path_progress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ED985F6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5771BB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7FCF8F3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total / done / percent</w:t>
            </w:r>
          </w:p>
        </w:tc>
      </w:tr>
    </w:tbl>
    <w:p w14:paraId="3AD096C2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7AE1F911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PATCH /api/v1/paths/items/15</w:t>
      </w:r>
    </w:p>
    <w:p w14:paraId="3480183C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{"status": "done", "note": "递归三要素已能默写"}</w:t>
      </w:r>
    </w:p>
    <w:p w14:paraId="7CA8621A">
      <w:pPr>
        <w:spacing w:after="40" w:line="144" w:lineRule="auto"/>
      </w:pPr>
    </w:p>
    <w:p w14:paraId="76739D5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5E6277F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14EE13A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10D732D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1F03526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50758FE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"path_item_id": 15,</w:t>
      </w:r>
    </w:p>
    <w:p w14:paraId="5A88A96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"status": "done",</w:t>
      </w:r>
    </w:p>
    <w:p w14:paraId="0F7E4FA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"completed_at": "2026-10-25T05:00:00Z",</w:t>
      </w:r>
    </w:p>
    <w:p w14:paraId="7CC3F03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"path_progress": {</w:t>
      </w:r>
    </w:p>
    <w:p w14:paraId="576D12D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"total": 6,</w:t>
      </w:r>
    </w:p>
    <w:p w14:paraId="7CBAA5F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"done": 2,</w:t>
      </w:r>
    </w:p>
    <w:p w14:paraId="2A67C0E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"percent": 33</w:t>
      </w:r>
    </w:p>
    <w:p w14:paraId="1C71FF2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}</w:t>
      </w:r>
    </w:p>
    <w:p w14:paraId="6DE0DA3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2FBB5D3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"f3a4b5c6d7e8"</w:t>
      </w:r>
    </w:p>
    <w:p w14:paraId="625D1F01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40F6E3F">
      <w:pPr>
        <w:spacing w:after="40" w:line="144" w:lineRule="auto"/>
      </w:pPr>
    </w:p>
    <w:p w14:paraId="0E60F5E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3B600B4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6A06DA6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403,</w:t>
      </w:r>
    </w:p>
    <w:p w14:paraId="2979F1D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"无权修改该节点",</w:t>
      </w:r>
    </w:p>
    <w:p w14:paraId="4CB8ABE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56B8C27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"f3a4b5c6d7e8"</w:t>
      </w:r>
    </w:p>
    <w:p w14:paraId="2411CCCD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CEB7EDE">
      <w:pPr>
        <w:spacing w:after="40" w:line="144" w:lineRule="auto"/>
      </w:pPr>
    </w:p>
    <w:p w14:paraId="62AC113D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备注：status=done 时同步写一条 learning_behavior（action='complete'）。不加这一步，路径进度和行为数据会对不上，评估也拿不到输入。</w:t>
      </w:r>
    </w:p>
    <w:p w14:paraId="0BAA01C4">
      <w:pPr>
        <w:pStyle w:val="4"/>
      </w:pPr>
      <w:bookmarkStart w:id="49" w:name="_Toc21619"/>
      <w:r>
        <w:t>3.6　推送与反馈模块</w:t>
      </w:r>
      <w:bookmarkEnd w:id="49"/>
    </w:p>
    <w:p w14:paraId="1D3CAFB0">
      <w:pPr>
        <w:ind w:firstLine="420"/>
      </w:pPr>
      <w:r>
        <w:rPr>
          <w:rFonts w:ascii="宋体" w:hAnsi="宋体" w:eastAsia="宋体"/>
          <w:b w:val="0"/>
        </w:rPr>
        <w:t>需求 3 的「精准推送」部分。推荐必须记三件事：推了什么、为什么推、用户点没点。</w:t>
      </w:r>
    </w:p>
    <w:p w14:paraId="6AFB92EC">
      <w:pPr>
        <w:pStyle w:val="5"/>
      </w:pPr>
      <w:bookmarkStart w:id="50" w:name="ep_3_6_1"/>
      <w:bookmarkStart w:id="51" w:name="_Toc10906"/>
      <w:r>
        <w:t>3.6.1　获取推荐资源</w:t>
      </w:r>
      <w:bookmarkEnd w:id="50"/>
      <w:bookmarkEnd w:id="51"/>
    </w:p>
    <w:p w14:paraId="5D99A77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3-73　获取推荐资源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63988A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1877CDE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3DC20F3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5B20747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C9BA0B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5D7BF25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/api/v1/recommendations</w:t>
            </w:r>
          </w:p>
        </w:tc>
      </w:tr>
      <w:tr w14:paraId="3D2D8F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E2EE19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22D2D7A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按画像与行为返回推荐列表。</w:t>
            </w:r>
          </w:p>
        </w:tc>
      </w:tr>
      <w:tr w14:paraId="7B7C8C2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FB3890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1DD3B88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3B74332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0EB318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0D7E43F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GET　—　查询，幂等，不应改变服务端状态</w:t>
            </w:r>
          </w:p>
        </w:tc>
      </w:tr>
      <w:tr w14:paraId="645C9A4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6C7760F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45231EF4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27 课）</w:t>
            </w:r>
          </w:p>
        </w:tc>
      </w:tr>
    </w:tbl>
    <w:p w14:paraId="1C40F79A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3-74　获取推荐资源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2496801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7EFD4C4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3FBB22C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47B21F9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63D0032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5047E90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2151C8F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6D748B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limit</w:t>
            </w:r>
          </w:p>
        </w:tc>
        <w:tc>
          <w:tcPr>
            <w:tcW w:w="907" w:type="dxa"/>
            <w:vAlign w:val="center"/>
          </w:tcPr>
          <w:p w14:paraId="1641072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vAlign w:val="center"/>
          </w:tcPr>
          <w:p w14:paraId="7144F12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508BA1A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1C0C8C5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条数，默认 10，上限 50</w:t>
            </w:r>
          </w:p>
        </w:tc>
      </w:tr>
      <w:tr w14:paraId="4E4380A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39CB753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strategy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24FC5F6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query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1AACFD0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20DE5C8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103D8895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profile_match / weak_point / path_next / cold_start，不传则混合</w:t>
            </w:r>
          </w:p>
        </w:tc>
      </w:tr>
    </w:tbl>
    <w:p w14:paraId="003EEC73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3-75　获取推荐资源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33D2EA1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7273496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5A8CA8C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AE1FD8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787315F1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398FDA9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50A3EEA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items</w:t>
            </w:r>
          </w:p>
        </w:tc>
        <w:tc>
          <w:tcPr>
            <w:tcW w:w="1701" w:type="dxa"/>
            <w:vAlign w:val="center"/>
          </w:tcPr>
          <w:p w14:paraId="7DB447D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vAlign w:val="center"/>
          </w:tcPr>
          <w:p w14:paraId="6B44EA5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06D4940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recommendation_id / resource_id / title / resource_type / score / reason / strategy</w:t>
            </w:r>
          </w:p>
        </w:tc>
      </w:tr>
    </w:tbl>
    <w:p w14:paraId="23865BB8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660E0479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GET /api/v1/recommendations?limit=10</w:t>
      </w:r>
    </w:p>
    <w:p w14:paraId="6F9A454D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Authorization: Bearer &lt;token&gt;</w:t>
      </w:r>
    </w:p>
    <w:p w14:paraId="623A9641">
      <w:pPr>
        <w:spacing w:after="40" w:line="144" w:lineRule="auto"/>
      </w:pPr>
    </w:p>
    <w:p w14:paraId="0B86F71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7901B38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291D5A3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4C96BDF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6022BE2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2B44806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"items": [</w:t>
      </w:r>
    </w:p>
    <w:p w14:paraId="79449EE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46DC343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"recommendation_id": 77,</w:t>
      </w:r>
    </w:p>
    <w:p w14:paraId="20A1457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"resource_id": 503,</w:t>
      </w:r>
    </w:p>
    <w:p w14:paraId="7A7AB0A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"title": "递归专项练习 20 题",</w:t>
      </w:r>
    </w:p>
    <w:p w14:paraId="3E6E7B0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"resource_type": "exercise",</w:t>
      </w:r>
    </w:p>
    <w:p w14:paraId="07C2D40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"score": 0.92,</w:t>
      </w:r>
    </w:p>
    <w:p w14:paraId="7ABFA4B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"reason": "你上周在递归边界上错了两次",</w:t>
      </w:r>
    </w:p>
    <w:p w14:paraId="74AAD5E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"strategy": "weak_point"</w:t>
      </w:r>
    </w:p>
    <w:p w14:paraId="20E9B83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2BFF4BE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]</w:t>
      </w:r>
    </w:p>
    <w:p w14:paraId="41D6F44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44F00CB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"a4b5c6d7e8f9"</w:t>
      </w:r>
    </w:p>
    <w:p w14:paraId="542FE7C8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7943F32C">
      <w:pPr>
        <w:spacing w:after="40" w:line="144" w:lineRule="auto"/>
      </w:pPr>
    </w:p>
    <w:p w14:paraId="1E54BB09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备注：只返回 status=pending 的记录，返回后置为 shown，避免同一条反复推。无画像无行为的冷启动走 cold_start（按专业热门资源），不要报错。</w:t>
      </w:r>
    </w:p>
    <w:p w14:paraId="5CB84B78">
      <w:pPr>
        <w:pStyle w:val="5"/>
      </w:pPr>
      <w:bookmarkStart w:id="52" w:name="ep_3_6_2"/>
      <w:bookmarkStart w:id="53" w:name="_Toc9699"/>
      <w:r>
        <w:t>3.6.2　上报学习行为</w:t>
      </w:r>
      <w:bookmarkEnd w:id="52"/>
      <w:bookmarkEnd w:id="53"/>
    </w:p>
    <w:p w14:paraId="0205AC7F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3-77　上报学习行为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7E65850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780D120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451EE3E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28F8F8D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7F9107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4C982CD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/api/v1/behaviors</w:t>
            </w:r>
          </w:p>
        </w:tc>
      </w:tr>
      <w:tr w14:paraId="52672BD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2F9E2E3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177B7B1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埋点接口，记录浏览、完成、跳过等行为。</w:t>
            </w:r>
          </w:p>
        </w:tc>
      </w:tr>
      <w:tr w14:paraId="6BAB6D6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6F723A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58EB260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14AD053B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43A5BA2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343ED98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3EEAD0A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CE1DBC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3D270D3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规划中（第 27 课）</w:t>
            </w:r>
          </w:p>
        </w:tc>
      </w:tr>
    </w:tbl>
    <w:p w14:paraId="7F10429C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3-78　上报学习行为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24662E2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37C89C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4722F1D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35E588C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086F386E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18FEDB0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03DC56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FDD658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resource_id</w:t>
            </w:r>
          </w:p>
        </w:tc>
        <w:tc>
          <w:tcPr>
            <w:tcW w:w="907" w:type="dxa"/>
            <w:vAlign w:val="center"/>
          </w:tcPr>
          <w:p w14:paraId="4B08B7F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0175F82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02C819C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2DEF5A1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关联资源；与 path_item_id 至少给一个</w:t>
            </w:r>
          </w:p>
        </w:tc>
      </w:tr>
      <w:tr w14:paraId="5544FEA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569E359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path_item_id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0155656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1547EA1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18BC0CE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3982F46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关联路径节点</w:t>
            </w:r>
          </w:p>
        </w:tc>
      </w:tr>
      <w:tr w14:paraId="2EAD83F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83511A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action</w:t>
            </w:r>
          </w:p>
        </w:tc>
        <w:tc>
          <w:tcPr>
            <w:tcW w:w="907" w:type="dxa"/>
            <w:vAlign w:val="center"/>
          </w:tcPr>
          <w:p w14:paraId="2F3211B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6642B2A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65ACFD6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5A80434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view / play / complete / like / skip / ask</w:t>
            </w:r>
          </w:p>
        </w:tc>
      </w:tr>
      <w:tr w14:paraId="475E9CB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791FF39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duration_seconds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32DECAF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26EA344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77B67E9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3121D57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停留时长，默认 0</w:t>
            </w:r>
          </w:p>
        </w:tc>
      </w:tr>
      <w:tr w14:paraId="1C03DA5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FF9E94B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payload</w:t>
            </w:r>
          </w:p>
        </w:tc>
        <w:tc>
          <w:tcPr>
            <w:tcW w:w="907" w:type="dxa"/>
            <w:vAlign w:val="center"/>
          </w:tcPr>
          <w:p w14:paraId="4C928E0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0C477C4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964" w:type="dxa"/>
            <w:vAlign w:val="center"/>
          </w:tcPr>
          <w:p w14:paraId="5511B45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05DC328D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附加信息：进度、得分等</w:t>
            </w:r>
          </w:p>
        </w:tc>
      </w:tr>
    </w:tbl>
    <w:p w14:paraId="2C036AA4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3-79　上报学习行为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30A9209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2406CC7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19F0F8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605D84C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411CD96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57D58F6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3DB0C1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behavior_id</w:t>
            </w:r>
          </w:p>
        </w:tc>
        <w:tc>
          <w:tcPr>
            <w:tcW w:w="1701" w:type="dxa"/>
            <w:vAlign w:val="center"/>
          </w:tcPr>
          <w:p w14:paraId="19523B4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2324427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3EC74B3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行为记录 ID</w:t>
            </w:r>
          </w:p>
        </w:tc>
      </w:tr>
      <w:tr w14:paraId="6A2B5A9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31C64227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created_at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0F57C06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284AE1D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58A8F8D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记录时间</w:t>
            </w:r>
          </w:p>
        </w:tc>
      </w:tr>
    </w:tbl>
    <w:p w14:paraId="01DF1900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026B9E0F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/api/v1/behaviors</w:t>
      </w:r>
    </w:p>
    <w:p w14:paraId="7ED8FF46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>{"resource_id": 501, "action": "view", "duration_seconds": 320}</w:t>
      </w:r>
    </w:p>
    <w:p w14:paraId="469058A4">
      <w:pPr>
        <w:spacing w:after="40" w:line="144" w:lineRule="auto"/>
      </w:pPr>
    </w:p>
    <w:p w14:paraId="42E1634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18495BB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7B0B949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28505D9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4DE03D5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47DAD91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"behavior_id": 9001,</w:t>
      </w:r>
    </w:p>
    <w:p w14:paraId="462035B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"created_at": "2026-10-25T05:10:00Z"</w:t>
      </w:r>
    </w:p>
    <w:p w14:paraId="254565C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2984911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"b5c6d7e8f9a0"</w:t>
      </w:r>
    </w:p>
    <w:p w14:paraId="21EE126F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8929979">
      <w:pPr>
        <w:spacing w:after="40" w:line="144" w:lineRule="auto"/>
      </w:pPr>
    </w:p>
    <w:p w14:paraId="7E94F5D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响应（失败示例）</w:t>
      </w:r>
    </w:p>
    <w:p w14:paraId="4DA5344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2C58964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400,</w:t>
      </w:r>
    </w:p>
    <w:p w14:paraId="1288590C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"resource_id 与 path_item_id 至少提供一个",</w:t>
      </w:r>
    </w:p>
    <w:p w14:paraId="5D4EA04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null,</w:t>
      </w:r>
    </w:p>
    <w:p w14:paraId="1ABB324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"b5c6d7e8f9a0"</w:t>
      </w:r>
    </w:p>
    <w:p w14:paraId="404F4DDA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0EBFCDC7">
      <w:pPr>
        <w:spacing w:after="40" w:line="144" w:lineRule="auto"/>
      </w:pPr>
    </w:p>
    <w:p w14:paraId="46D9DC70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备注：高频写入接口。前端应合并上报（如 10 秒一批），并带上 Idempotency-Key 请求头去重，否则一次刷新就能刷出十几条重复记录，污染评估数据。</w:t>
      </w:r>
    </w:p>
    <w:p w14:paraId="0890B01B">
      <w:pPr>
        <w:pStyle w:val="4"/>
      </w:pPr>
      <w:bookmarkStart w:id="54" w:name="_Toc11004"/>
      <w:r>
        <w:t>3.7　评估与辅导模块（加分项）</w:t>
      </w:r>
      <w:bookmarkEnd w:id="54"/>
    </w:p>
    <w:p w14:paraId="09619BC1">
      <w:pPr>
        <w:ind w:firstLine="420"/>
      </w:pPr>
      <w:r>
        <w:rPr>
          <w:rFonts w:ascii="宋体" w:hAnsi="宋体" w:eastAsia="宋体"/>
          <w:b w:val="0"/>
        </w:rPr>
        <w:t>需求 4、5。这两块是可选加分项，接口先冻结契约，实现顺序排在必做三条之后。</w:t>
      </w:r>
    </w:p>
    <w:p w14:paraId="3AFE6768">
      <w:pPr>
        <w:pStyle w:val="5"/>
      </w:pPr>
      <w:bookmarkStart w:id="55" w:name="_Toc9796"/>
      <w:bookmarkStart w:id="56" w:name="ep_3_7_1"/>
      <w:r>
        <w:t>3.7.1　生成学习效果评估</w:t>
      </w:r>
      <w:bookmarkEnd w:id="55"/>
      <w:bookmarkEnd w:id="56"/>
    </w:p>
    <w:p w14:paraId="0D11A760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3-81　生成学习效果评估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5DFBE12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18C1E95A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27D03CD7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02253A8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23FAE1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6CDB8A8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/api/v1/assessments</w:t>
            </w:r>
          </w:p>
        </w:tc>
      </w:tr>
      <w:tr w14:paraId="44DB7FF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B135ED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6AABE27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依据答题与行为数据生成多维评估，并回写画像。</w:t>
            </w:r>
          </w:p>
        </w:tc>
      </w:tr>
      <w:tr w14:paraId="4B467FAD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A32F49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30727CC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70A58F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148CE9A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77CBB435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31C4B5C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2E8594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662B7770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规划中（加分项）</w:t>
            </w:r>
          </w:p>
        </w:tc>
      </w:tr>
    </w:tbl>
    <w:p w14:paraId="4EFACD57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3-82　生成学习效果评估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6938E2B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61A9F199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547B72B6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6A70C4A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16A4A9C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3E0F9A6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094C2C0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6EFA1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path_id</w:t>
            </w:r>
          </w:p>
        </w:tc>
        <w:tc>
          <w:tcPr>
            <w:tcW w:w="907" w:type="dxa"/>
            <w:vAlign w:val="center"/>
          </w:tcPr>
          <w:p w14:paraId="5FD7499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328D107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vAlign w:val="center"/>
          </w:tcPr>
          <w:p w14:paraId="6F07277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3E7F1402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评估针对的路径；缺省取当前 active 路径</w:t>
            </w:r>
          </w:p>
        </w:tc>
      </w:tr>
      <w:tr w14:paraId="622F8D8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50A84F2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answers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3E569DE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76413D5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56C615D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2964F0B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作答记录：question_id / answer / correct</w:t>
            </w:r>
          </w:p>
        </w:tc>
      </w:tr>
      <w:tr w14:paraId="614D65C1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83A7C21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self_report</w:t>
            </w:r>
          </w:p>
        </w:tc>
        <w:tc>
          <w:tcPr>
            <w:tcW w:w="907" w:type="dxa"/>
            <w:vAlign w:val="center"/>
          </w:tcPr>
          <w:p w14:paraId="0091F27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543ECB0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964" w:type="dxa"/>
            <w:vAlign w:val="center"/>
          </w:tcPr>
          <w:p w14:paraId="5AD9A2D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205BF24F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自评：难度感受、耗时、信心度</w:t>
            </w:r>
          </w:p>
        </w:tc>
      </w:tr>
    </w:tbl>
    <w:p w14:paraId="796AFEC4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3-83　生成学习效果评估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2E99350A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57EB3B6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6DB0D4A2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28CC37E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5BA57CA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6315F36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AC3972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assessment_id</w:t>
            </w:r>
          </w:p>
        </w:tc>
        <w:tc>
          <w:tcPr>
            <w:tcW w:w="1701" w:type="dxa"/>
            <w:vAlign w:val="center"/>
          </w:tcPr>
          <w:p w14:paraId="27E74B9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38582B5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6CF1EDA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评估 ID</w:t>
            </w:r>
          </w:p>
        </w:tc>
      </w:tr>
      <w:tr w14:paraId="5CE60217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8B9B6D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score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BB4A4C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number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09886B8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718365D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综合得分 0~100</w:t>
            </w:r>
          </w:p>
        </w:tc>
      </w:tr>
      <w:tr w14:paraId="305A823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49A329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dimensions</w:t>
            </w:r>
          </w:p>
        </w:tc>
        <w:tc>
          <w:tcPr>
            <w:tcW w:w="1701" w:type="dxa"/>
            <w:vAlign w:val="center"/>
          </w:tcPr>
          <w:p w14:paraId="561324E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array&lt;object&gt;</w:t>
            </w:r>
          </w:p>
        </w:tc>
        <w:tc>
          <w:tcPr>
            <w:tcW w:w="1020" w:type="dxa"/>
            <w:vAlign w:val="center"/>
          </w:tcPr>
          <w:p w14:paraId="1EE305C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FCE667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维度得分：dimension_code / dimension_name / score / comment</w:t>
            </w:r>
          </w:p>
        </w:tc>
      </w:tr>
      <w:tr w14:paraId="2546F59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2E94E9A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feedback_text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476B399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7E162AD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6688B1E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总体反馈</w:t>
            </w:r>
          </w:p>
        </w:tc>
      </w:tr>
      <w:tr w14:paraId="4F5A6836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30C5FCEE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suggestions</w:t>
            </w:r>
          </w:p>
        </w:tc>
        <w:tc>
          <w:tcPr>
            <w:tcW w:w="1701" w:type="dxa"/>
            <w:vAlign w:val="center"/>
          </w:tcPr>
          <w:p w14:paraId="4A79A58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array&lt;string&gt;</w:t>
            </w:r>
          </w:p>
        </w:tc>
        <w:tc>
          <w:tcPr>
            <w:tcW w:w="1020" w:type="dxa"/>
            <w:vAlign w:val="center"/>
          </w:tcPr>
          <w:p w14:paraId="152A28D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2725B12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后续建议</w:t>
            </w:r>
          </w:p>
        </w:tc>
      </w:tr>
      <w:tr w14:paraId="5DC8AD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A9645A2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profile_updates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392FF0E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69BF7DB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7801DFC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本次回写的画像维度数</w:t>
            </w:r>
          </w:p>
        </w:tc>
      </w:tr>
    </w:tbl>
    <w:p w14:paraId="073AFA31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7C75A1D3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/api/v1/assessments</w:t>
      </w:r>
    </w:p>
    <w:p w14:paraId="281225AA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{"path_id": 21, "answers": [{"question_id": 9001, "answer": "B", "correct": true}],</w:t>
      </w:r>
    </w:p>
    <w:p w14:paraId="2A9B4C3A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 xml:space="preserve"> "self_report": {"difficulty": "medium", "minutes": 35}}</w:t>
      </w:r>
    </w:p>
    <w:p w14:paraId="42884FF3">
      <w:pPr>
        <w:spacing w:after="40" w:line="144" w:lineRule="auto"/>
      </w:pPr>
    </w:p>
    <w:p w14:paraId="547CF78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6185901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03E8A0F7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77AA60F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0443867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30AAC81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"assessment_id": 41,</w:t>
      </w:r>
    </w:p>
    <w:p w14:paraId="67F4D22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"score": 68,</w:t>
      </w:r>
    </w:p>
    <w:p w14:paraId="104B016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"dimensions": [</w:t>
      </w:r>
    </w:p>
    <w:p w14:paraId="260F63C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{</w:t>
      </w:r>
    </w:p>
    <w:p w14:paraId="7AC4AE9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"dimension_code": "D01",</w:t>
      </w:r>
    </w:p>
    <w:p w14:paraId="2836BDC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"dimension_name": "知识基础",</w:t>
      </w:r>
    </w:p>
    <w:p w14:paraId="0F3FB9E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"score": 62,</w:t>
      </w:r>
    </w:p>
    <w:p w14:paraId="01FC2A2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"comment": "递归已掌握，动态规划仍不稳"</w:t>
      </w:r>
    </w:p>
    <w:p w14:paraId="633C665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}</w:t>
      </w:r>
    </w:p>
    <w:p w14:paraId="2262655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25CD38A9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"feedback_text": "整体达到预期，建议把动态规划的状态定义再练一轮。",</w:t>
      </w:r>
    </w:p>
    <w:p w14:paraId="358A9B7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"suggestions": [</w:t>
      </w:r>
    </w:p>
    <w:p w14:paraId="64780D9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"下一轮重点做 DP 状态转移练习",</w:t>
      </w:r>
    </w:p>
    <w:p w14:paraId="55D4659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"复习递归终止条件"</w:t>
      </w:r>
    </w:p>
    <w:p w14:paraId="7CCF44E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],</w:t>
      </w:r>
    </w:p>
    <w:p w14:paraId="04D7034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"profile_updates": 2</w:t>
      </w:r>
    </w:p>
    <w:p w14:paraId="1D51444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796FFCF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"c6d7e8f9a0b1"</w:t>
      </w:r>
    </w:p>
    <w:p w14:paraId="6BD14D0B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3CD20203">
      <w:pPr>
        <w:spacing w:after="40" w:line="144" w:lineRule="auto"/>
      </w:pPr>
    </w:p>
    <w:p w14:paraId="0699020D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备注：评估完成触发两件事：回写画像（D01/D03）与路径重规划。这条「评估 → 画像 → 路径 → 推送」的闭环是需求 5 的技术落点，答辩要专门讲。</w:t>
      </w:r>
    </w:p>
    <w:p w14:paraId="70442A28">
      <w:pPr>
        <w:pStyle w:val="5"/>
      </w:pPr>
      <w:bookmarkStart w:id="57" w:name="ep_3_7_2"/>
      <w:bookmarkStart w:id="58" w:name="_Toc1641"/>
      <w:r>
        <w:t>3.7.2　智能辅导提问</w:t>
      </w:r>
      <w:bookmarkEnd w:id="57"/>
      <w:bookmarkEnd w:id="58"/>
    </w:p>
    <w:p w14:paraId="159D86EF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3-85　智能辅导提问　接口定义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4706"/>
        <w:gridCol w:w="4706"/>
      </w:tblGrid>
      <w:tr w14:paraId="679BC0DF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vAlign w:val="center"/>
          </w:tcPr>
          <w:p w14:paraId="4FA648F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类别</w:t>
            </w:r>
          </w:p>
        </w:tc>
        <w:tc>
          <w:tcPr>
            <w:tcW w:w="7483" w:type="dxa"/>
            <w:shd w:val="clear" w:color="auto" w:fill="D9E2F3"/>
            <w:vAlign w:val="center"/>
          </w:tcPr>
          <w:p w14:paraId="01D9456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7"/>
              </w:rPr>
              <w:t>含义</w:t>
            </w:r>
          </w:p>
        </w:tc>
      </w:tr>
      <w:tr w14:paraId="34EACE3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BC824A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接口名称</w:t>
            </w:r>
          </w:p>
        </w:tc>
        <w:tc>
          <w:tcPr>
            <w:tcW w:w="7483" w:type="dxa"/>
            <w:vAlign w:val="center"/>
          </w:tcPr>
          <w:p w14:paraId="3404C178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/api/v1/tutoring/ask</w:t>
            </w:r>
          </w:p>
        </w:tc>
      </w:tr>
      <w:tr w14:paraId="3B3DDBC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3302A44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接口描述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771B8A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多模态答疑：文字、图解或短视频。</w:t>
            </w:r>
          </w:p>
        </w:tc>
      </w:tr>
      <w:tr w14:paraId="6214053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9B39D8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认证方式</w:t>
            </w:r>
          </w:p>
        </w:tc>
        <w:tc>
          <w:tcPr>
            <w:tcW w:w="7483" w:type="dxa"/>
            <w:vAlign w:val="center"/>
          </w:tcPr>
          <w:p w14:paraId="259A21A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Bearer JWT（Authorization 头）</w:t>
            </w:r>
          </w:p>
        </w:tc>
      </w:tr>
      <w:tr w14:paraId="59DD4A09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shd w:val="clear" w:color="auto" w:fill="F7F9FC"/>
            <w:vAlign w:val="center"/>
          </w:tcPr>
          <w:p w14:paraId="7CAF6234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http方式</w:t>
            </w:r>
          </w:p>
        </w:tc>
        <w:tc>
          <w:tcPr>
            <w:tcW w:w="7483" w:type="dxa"/>
            <w:shd w:val="clear" w:color="auto" w:fill="F7F9FC"/>
            <w:vAlign w:val="center"/>
          </w:tcPr>
          <w:p w14:paraId="54AAC73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POST　—　创建或触发动作，非幂等</w:t>
            </w:r>
          </w:p>
        </w:tc>
      </w:tr>
      <w:tr w14:paraId="09D56C32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54A3C7C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7"/>
              </w:rPr>
              <w:t>实现状态</w:t>
            </w:r>
          </w:p>
        </w:tc>
        <w:tc>
          <w:tcPr>
            <w:tcW w:w="7483" w:type="dxa"/>
            <w:vAlign w:val="center"/>
          </w:tcPr>
          <w:p w14:paraId="20C7133B">
            <w:pPr>
              <w:spacing w:after="0" w:line="276" w:lineRule="auto"/>
            </w:pPr>
            <w:r>
              <w:rPr>
                <w:rFonts w:ascii="宋体" w:hAnsi="宋体" w:eastAsia="宋体"/>
                <w:sz w:val="17"/>
              </w:rPr>
              <w:t>规划中（加分项）</w:t>
            </w:r>
          </w:p>
        </w:tc>
      </w:tr>
    </w:tbl>
    <w:p w14:paraId="47FD3EEC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3-86　智能辅导提问　请求参数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7E2E3218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2F3"/>
            <w:vAlign w:val="center"/>
          </w:tcPr>
          <w:p w14:paraId="19077C98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907" w:type="dxa"/>
            <w:shd w:val="clear" w:color="auto" w:fill="D9E2F3"/>
            <w:vAlign w:val="center"/>
          </w:tcPr>
          <w:p w14:paraId="611B505D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位置</w:t>
            </w:r>
          </w:p>
        </w:tc>
        <w:tc>
          <w:tcPr>
            <w:tcW w:w="1474" w:type="dxa"/>
            <w:shd w:val="clear" w:color="auto" w:fill="D9E2F3"/>
            <w:vAlign w:val="center"/>
          </w:tcPr>
          <w:p w14:paraId="6664C7E3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964" w:type="dxa"/>
            <w:shd w:val="clear" w:color="auto" w:fill="D9E2F3"/>
            <w:vAlign w:val="center"/>
          </w:tcPr>
          <w:p w14:paraId="3A10AFE4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252" w:type="dxa"/>
            <w:shd w:val="clear" w:color="auto" w:fill="D9E2F3"/>
            <w:vAlign w:val="center"/>
          </w:tcPr>
          <w:p w14:paraId="09732B6C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05E6368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4887620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question</w:t>
            </w:r>
          </w:p>
        </w:tc>
        <w:tc>
          <w:tcPr>
            <w:tcW w:w="907" w:type="dxa"/>
            <w:vAlign w:val="center"/>
          </w:tcPr>
          <w:p w14:paraId="3749294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26C93ED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string</w:t>
            </w:r>
          </w:p>
        </w:tc>
        <w:tc>
          <w:tcPr>
            <w:tcW w:w="964" w:type="dxa"/>
            <w:vAlign w:val="center"/>
          </w:tcPr>
          <w:p w14:paraId="2454C83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252" w:type="dxa"/>
            <w:vAlign w:val="center"/>
          </w:tcPr>
          <w:p w14:paraId="2071885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问题描述，≤2000 字</w:t>
            </w:r>
          </w:p>
        </w:tc>
      </w:tr>
      <w:tr w14:paraId="3A674B9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18EB07E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resource_id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73FC27E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290B89A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699D8FF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45CB3E2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针对哪个资源提问，用于取上下文</w:t>
            </w:r>
          </w:p>
        </w:tc>
      </w:tr>
      <w:tr w14:paraId="11D7D37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E7F7B6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answer_modes</w:t>
            </w:r>
          </w:p>
        </w:tc>
        <w:tc>
          <w:tcPr>
            <w:tcW w:w="907" w:type="dxa"/>
            <w:vAlign w:val="center"/>
          </w:tcPr>
          <w:p w14:paraId="5B7BB08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vAlign w:val="center"/>
          </w:tcPr>
          <w:p w14:paraId="5E0D485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array&lt;string&gt;</w:t>
            </w:r>
          </w:p>
        </w:tc>
        <w:tc>
          <w:tcPr>
            <w:tcW w:w="964" w:type="dxa"/>
            <w:vAlign w:val="center"/>
          </w:tcPr>
          <w:p w14:paraId="0969ACE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vAlign w:val="center"/>
          </w:tcPr>
          <w:p w14:paraId="7F0BBE7D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text（默认）/ diagram / video，可多选</w:t>
            </w:r>
          </w:p>
        </w:tc>
      </w:tr>
      <w:tr w14:paraId="3E776B15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7F9FC"/>
            <w:vAlign w:val="center"/>
          </w:tcPr>
          <w:p w14:paraId="23493175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conversation_id</w:t>
            </w:r>
          </w:p>
        </w:tc>
        <w:tc>
          <w:tcPr>
            <w:tcW w:w="907" w:type="dxa"/>
            <w:shd w:val="clear" w:color="auto" w:fill="F7F9FC"/>
            <w:vAlign w:val="center"/>
          </w:tcPr>
          <w:p w14:paraId="6CF8DAFC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body</w:t>
            </w:r>
          </w:p>
        </w:tc>
        <w:tc>
          <w:tcPr>
            <w:tcW w:w="1474" w:type="dxa"/>
            <w:shd w:val="clear" w:color="auto" w:fill="F7F9FC"/>
            <w:vAlign w:val="center"/>
          </w:tcPr>
          <w:p w14:paraId="4B72A6C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964" w:type="dxa"/>
            <w:shd w:val="clear" w:color="auto" w:fill="F7F9FC"/>
            <w:vAlign w:val="center"/>
          </w:tcPr>
          <w:p w14:paraId="1283C88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N</w:t>
            </w:r>
          </w:p>
        </w:tc>
        <w:tc>
          <w:tcPr>
            <w:tcW w:w="4252" w:type="dxa"/>
            <w:shd w:val="clear" w:color="auto" w:fill="F7F9FC"/>
            <w:vAlign w:val="center"/>
          </w:tcPr>
          <w:p w14:paraId="7CD4CEEA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多轮追问时带上，续在同一会话里</w:t>
            </w:r>
          </w:p>
        </w:tc>
      </w:tr>
    </w:tbl>
    <w:p w14:paraId="7073204F">
      <w:pPr>
        <w:keepNext/>
        <w:spacing w:before="160" w:after="60"/>
        <w:jc w:val="center"/>
      </w:pPr>
      <w:r>
        <w:rPr>
          <w:rFonts w:ascii="宋体" w:hAnsi="宋体" w:eastAsia="宋体"/>
          <w:color w:val="595959"/>
          <w:sz w:val="18"/>
        </w:rPr>
        <w:t>表 3-87　智能辅导提问　响应参数（data 内部）</w:t>
      </w:r>
    </w:p>
    <w:tbl>
      <w:tblPr>
        <w:tblStyle w:val="36"/>
        <w:tblW w:w="0" w:type="auto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2353"/>
        <w:gridCol w:w="2353"/>
        <w:gridCol w:w="2353"/>
        <w:gridCol w:w="2353"/>
      </w:tblGrid>
      <w:tr w14:paraId="5EFD4F50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D9E2F3"/>
            <w:vAlign w:val="center"/>
          </w:tcPr>
          <w:p w14:paraId="39EAF7B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参数名</w:t>
            </w:r>
          </w:p>
        </w:tc>
        <w:tc>
          <w:tcPr>
            <w:tcW w:w="1701" w:type="dxa"/>
            <w:shd w:val="clear" w:color="auto" w:fill="D9E2F3"/>
            <w:vAlign w:val="center"/>
          </w:tcPr>
          <w:p w14:paraId="3C945EC5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类型</w:t>
            </w:r>
          </w:p>
        </w:tc>
        <w:tc>
          <w:tcPr>
            <w:tcW w:w="1020" w:type="dxa"/>
            <w:shd w:val="clear" w:color="auto" w:fill="D9E2F3"/>
            <w:vAlign w:val="center"/>
          </w:tcPr>
          <w:p w14:paraId="088EA63B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是否必须</w:t>
            </w:r>
          </w:p>
        </w:tc>
        <w:tc>
          <w:tcPr>
            <w:tcW w:w="4082" w:type="dxa"/>
            <w:shd w:val="clear" w:color="auto" w:fill="D9E2F3"/>
            <w:vAlign w:val="center"/>
          </w:tcPr>
          <w:p w14:paraId="0954DE00">
            <w:pPr>
              <w:keepNext/>
              <w:spacing w:after="0" w:line="276" w:lineRule="auto"/>
              <w:jc w:val="center"/>
            </w:pPr>
            <w:r>
              <w:rPr>
                <w:rFonts w:ascii="黑体" w:hAnsi="黑体" w:eastAsia="黑体"/>
                <w:b/>
                <w:sz w:val="16"/>
              </w:rPr>
              <w:t>描述</w:t>
            </w:r>
          </w:p>
        </w:tc>
      </w:tr>
      <w:tr w14:paraId="41C98863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7C71B777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conversation_id</w:t>
            </w:r>
          </w:p>
        </w:tc>
        <w:tc>
          <w:tcPr>
            <w:tcW w:w="1701" w:type="dxa"/>
            <w:vAlign w:val="center"/>
          </w:tcPr>
          <w:p w14:paraId="46435F5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vAlign w:val="center"/>
          </w:tcPr>
          <w:p w14:paraId="3DABE5C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13293809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会话 ID</w:t>
            </w:r>
          </w:p>
        </w:tc>
      </w:tr>
      <w:tr w14:paraId="6DF9347E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4A5AF94C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message_id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2E257D16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integer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58B37ED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1C9CE2C3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本次回复的消息 ID</w:t>
            </w:r>
          </w:p>
        </w:tc>
      </w:tr>
      <w:tr w14:paraId="7D76A284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EE7BC5B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answer</w:t>
            </w:r>
          </w:p>
        </w:tc>
        <w:tc>
          <w:tcPr>
            <w:tcW w:w="1701" w:type="dxa"/>
            <w:vAlign w:val="center"/>
          </w:tcPr>
          <w:p w14:paraId="05E6F0F1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object</w:t>
            </w:r>
          </w:p>
        </w:tc>
        <w:tc>
          <w:tcPr>
            <w:tcW w:w="1020" w:type="dxa"/>
            <w:vAlign w:val="center"/>
          </w:tcPr>
          <w:p w14:paraId="2FA8BB1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vAlign w:val="center"/>
          </w:tcPr>
          <w:p w14:paraId="33C78C0F">
            <w:pPr>
              <w:keepNext/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text / mode / media_url / citations</w:t>
            </w:r>
          </w:p>
        </w:tc>
      </w:tr>
      <w:tr w14:paraId="12415F8C">
        <w:tblPrEx>
          <w:tblBorders>
            <w:top w:val="single" w:color="A6A6A6" w:sz="4" w:space="0"/>
            <w:left w:val="single" w:color="A6A6A6" w:sz="4" w:space="0"/>
            <w:bottom w:val="single" w:color="A6A6A6" w:sz="4" w:space="0"/>
            <w:right w:val="single" w:color="A6A6A6" w:sz="4" w:space="0"/>
            <w:insideH w:val="single" w:color="A6A6A6" w:sz="4" w:space="0"/>
            <w:insideV w:val="single" w:color="A6A6A6" w:sz="4" w:space="0"/>
          </w:tblBorders>
          <w:tblCellMar>
            <w:top w:w="30" w:type="dxa"/>
            <w:left w:w="70" w:type="dxa"/>
            <w:bottom w:w="30" w:type="dxa"/>
            <w:right w:w="70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7F9FC"/>
            <w:vAlign w:val="center"/>
          </w:tcPr>
          <w:p w14:paraId="68BF3D4E">
            <w:pPr>
              <w:spacing w:after="0" w:line="276" w:lineRule="auto"/>
            </w:pPr>
            <w:r>
              <w:rPr>
                <w:rFonts w:ascii="宋体" w:hAnsi="宋体" w:eastAsia="宋体"/>
                <w:b/>
                <w:sz w:val="16"/>
              </w:rPr>
              <w:t>followups</w:t>
            </w:r>
          </w:p>
        </w:tc>
        <w:tc>
          <w:tcPr>
            <w:tcW w:w="1701" w:type="dxa"/>
            <w:shd w:val="clear" w:color="auto" w:fill="F7F9FC"/>
            <w:vAlign w:val="center"/>
          </w:tcPr>
          <w:p w14:paraId="57A340BB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array&lt;string&gt;</w:t>
            </w:r>
          </w:p>
        </w:tc>
        <w:tc>
          <w:tcPr>
            <w:tcW w:w="1020" w:type="dxa"/>
            <w:shd w:val="clear" w:color="auto" w:fill="F7F9FC"/>
            <w:vAlign w:val="center"/>
          </w:tcPr>
          <w:p w14:paraId="07DEDE9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sz w:val="16"/>
              </w:rPr>
              <w:t>Y</w:t>
            </w:r>
          </w:p>
        </w:tc>
        <w:tc>
          <w:tcPr>
            <w:tcW w:w="4082" w:type="dxa"/>
            <w:shd w:val="clear" w:color="auto" w:fill="F7F9FC"/>
            <w:vAlign w:val="center"/>
          </w:tcPr>
          <w:p w14:paraId="1D887454">
            <w:pPr>
              <w:spacing w:after="0" w:line="276" w:lineRule="auto"/>
            </w:pPr>
            <w:r>
              <w:rPr>
                <w:rFonts w:ascii="宋体" w:hAnsi="宋体" w:eastAsia="宋体"/>
                <w:sz w:val="16"/>
              </w:rPr>
              <w:t>推荐的追问方向</w:t>
            </w:r>
          </w:p>
        </w:tc>
      </w:tr>
    </w:tbl>
    <w:p w14:paraId="6BF75040">
      <w:pPr>
        <w:spacing w:before="160" w:after="60"/>
      </w:pPr>
      <w:r>
        <w:rPr>
          <w:rFonts w:ascii="宋体" w:hAnsi="宋体" w:eastAsia="宋体"/>
          <w:b/>
        </w:rPr>
        <w:t>代码示例</w:t>
      </w:r>
    </w:p>
    <w:p w14:paraId="6D5F3155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POST /api/v1/tutoring/ask</w:t>
      </w:r>
    </w:p>
    <w:p w14:paraId="3E186CF6">
      <w:pPr>
        <w:pStyle w:val="167"/>
        <w:keepNext/>
        <w:shd w:val="clear" w:color="auto" w:fill="F7F7F7"/>
      </w:pPr>
      <w:r>
        <w:rPr>
          <w:rFonts w:ascii="等线" w:hAnsi="等线" w:eastAsia="等线"/>
          <w:sz w:val="15"/>
        </w:rPr>
        <w:t>{"question": "递归为什么会栈溢出？", "resource_id": 501,</w:t>
      </w:r>
    </w:p>
    <w:p w14:paraId="01FF7A54">
      <w:pPr>
        <w:pStyle w:val="167"/>
        <w:shd w:val="clear" w:color="auto" w:fill="F7F7F7"/>
      </w:pPr>
      <w:r>
        <w:rPr>
          <w:rFonts w:ascii="等线" w:hAnsi="等线" w:eastAsia="等线"/>
          <w:sz w:val="15"/>
        </w:rPr>
        <w:t xml:space="preserve"> "answer_modes": ["text", "diagram"]}</w:t>
      </w:r>
    </w:p>
    <w:p w14:paraId="2F30A6A2">
      <w:pPr>
        <w:spacing w:after="40" w:line="144" w:lineRule="auto"/>
      </w:pPr>
    </w:p>
    <w:p w14:paraId="51CDDDB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响应（成功）</w:t>
      </w:r>
    </w:p>
    <w:p w14:paraId="0485D14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>{</w:t>
      </w:r>
    </w:p>
    <w:p w14:paraId="6EDC6C8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"code": 1,</w:t>
      </w:r>
    </w:p>
    <w:p w14:paraId="5771F35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"message": "ok",</w:t>
      </w:r>
    </w:p>
    <w:p w14:paraId="343501F2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"data": {</w:t>
      </w:r>
    </w:p>
    <w:p w14:paraId="39E6081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"conversation_id": 30,</w:t>
      </w:r>
    </w:p>
    <w:p w14:paraId="209943C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"message_id": 210,</w:t>
      </w:r>
    </w:p>
    <w:p w14:paraId="159147EE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"answer": {</w:t>
      </w:r>
    </w:p>
    <w:p w14:paraId="4CAD435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"text": "递归的本质是把问题缩小到同类子问题……",</w:t>
      </w:r>
    </w:p>
    <w:p w14:paraId="2D32A8E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"mode": "text",</w:t>
      </w:r>
    </w:p>
    <w:p w14:paraId="40859FD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"media_url": null,</w:t>
      </w:r>
    </w:p>
    <w:p w14:paraId="2D7E7CA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"citations": [</w:t>
      </w:r>
    </w:p>
    <w:p w14:paraId="251061BF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{</w:t>
      </w:r>
    </w:p>
    <w:p w14:paraId="3CB8CA84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  "resource_id": 501,</w:t>
      </w:r>
    </w:p>
    <w:p w14:paraId="5DD8B4D5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  "title": "递归与边界条件详解"</w:t>
      </w:r>
    </w:p>
    <w:p w14:paraId="7D42A76B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  }</w:t>
      </w:r>
    </w:p>
    <w:p w14:paraId="24F26101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]</w:t>
      </w:r>
    </w:p>
    <w:p w14:paraId="08318723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},</w:t>
      </w:r>
    </w:p>
    <w:p w14:paraId="39E9BDF6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"followups": [</w:t>
      </w:r>
    </w:p>
    <w:p w14:paraId="01D2CE3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"能画一下调用栈吗",</w:t>
      </w:r>
    </w:p>
    <w:p w14:paraId="62D7BDC0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  "为什么这里会栈溢出"</w:t>
      </w:r>
    </w:p>
    <w:p w14:paraId="4991FD3A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  ]</w:t>
      </w:r>
    </w:p>
    <w:p w14:paraId="790F9A98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},</w:t>
      </w:r>
    </w:p>
    <w:p w14:paraId="66AA2FDD">
      <w:pPr>
        <w:pStyle w:val="167"/>
        <w:keepNext/>
        <w:shd w:val="clear" w:color="auto" w:fill="F4F4F4"/>
      </w:pPr>
      <w:r>
        <w:rPr>
          <w:rFonts w:ascii="等线" w:hAnsi="等线" w:eastAsia="等线"/>
          <w:sz w:val="15"/>
        </w:rPr>
        <w:t xml:space="preserve">  "request_id": "d7e8f9a0b1c2"</w:t>
      </w:r>
    </w:p>
    <w:p w14:paraId="0BFE6086">
      <w:pPr>
        <w:pStyle w:val="167"/>
        <w:shd w:val="clear" w:color="auto" w:fill="F4F4F4"/>
      </w:pPr>
      <w:r>
        <w:rPr>
          <w:rFonts w:ascii="等线" w:hAnsi="等线" w:eastAsia="等线"/>
          <w:sz w:val="15"/>
        </w:rPr>
        <w:t>}</w:t>
      </w:r>
    </w:p>
    <w:p w14:paraId="29B4E27A">
      <w:pPr>
        <w:spacing w:after="40" w:line="144" w:lineRule="auto"/>
      </w:pPr>
    </w:p>
    <w:p w14:paraId="2DA899C5">
      <w:pPr>
        <w:spacing w:before="40" w:after="160"/>
        <w:ind w:left="113"/>
      </w:pPr>
      <w:r>
        <w:rPr>
          <w:rFonts w:ascii="宋体" w:hAnsi="宋体" w:eastAsia="宋体"/>
          <w:color w:val="595959"/>
          <w:sz w:val="18"/>
        </w:rPr>
        <w:t>备注：answer_modes 含 video 时耗时可达数十秒：此时返回 202 + task_id，前端改用 3.4.2 轮询，不要同步等待。answer.mode 表示实际产出的模态，可能低于请求（视频生成失败时降级为文字 + 图解）。</w:t>
      </w:r>
    </w:p>
    <w:p w14:paraId="18BE8BD5">
      <w:pPr>
        <w:spacing w:before="40" w:after="160"/>
        <w:ind w:left="113"/>
      </w:pPr>
    </w:p>
    <w:sectPr>
      <w:footerReference r:id="rId5" w:type="default"/>
      <w:pgSz w:w="11906" w:h="16838"/>
      <w:pgMar w:top="1361" w:right="1247" w:bottom="1247" w:left="1247" w:header="794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CEF68">
    <w:pPr>
      <w:pStyle w:val="25"/>
      <w:jc w:val="center"/>
    </w:pPr>
    <w:r>
      <w:rPr>
        <w:rFonts w:ascii="宋体" w:hAnsi="宋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宋体" w:hAnsi="宋体"/>
        <w:sz w:val="18"/>
      </w:rP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宋体" w:hAnsi="宋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297748"/>
    <w:rsid w:val="3EC060BB"/>
    <w:rsid w:val="4B555BCF"/>
    <w:rsid w:val="4CB26B78"/>
    <w:rsid w:val="4D38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24" w:lineRule="auto"/>
    </w:pPr>
    <w:rPr>
      <w:rFonts w:ascii="宋体" w:hAnsi="宋体" w:eastAsia="宋体" w:cstheme="minorBidi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32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1A1A1A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4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1A1A1A"/>
      <w:sz w:val="27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1A1A1A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160" w:after="60" w:line="288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1A1A1A"/>
      <w:sz w:val="21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Line"/>
    <w:basedOn w:val="1"/>
    <w:uiPriority w:val="0"/>
    <w:pPr>
      <w:spacing w:before="0" w:after="0" w:line="240" w:lineRule="auto"/>
      <w:ind w:left="85"/>
    </w:pPr>
    <w:rPr>
      <w:rFonts w:ascii="等线" w:hAnsi="等线" w:eastAsia="等线"/>
      <w:color w:val="1F1F1F"/>
      <w:sz w:val="1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4430</Words>
  <Characters>9051</Characters>
  <Lines>0</Lines>
  <Paragraphs>0</Paragraphs>
  <TotalTime>9</TotalTime>
  <ScaleCrop>false</ScaleCrop>
  <LinksUpToDate>false</LinksUpToDate>
  <CharactersWithSpaces>10015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个性化资源生成与学习多智能体系统项目组</dc:creator>
  <dc:description>generated by python-docx</dc:description>
  <cp:lastModifiedBy>qingq</cp:lastModifiedBy>
  <dcterms:modified xsi:type="dcterms:W3CDTF">2026-10-25T09:48:55Z</dcterms:modified>
  <dc:title>接口规范文档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eyJoZGlkIjoiMzg1Y2ZjYjFhZDEzY2MwYTRhZmIzMjgwMTZkMmYzZWEiLCJ1c2VySWQiOiI4NjAwNTY4MDUifQ==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ED567DD903D5403E9E6B22FFD504B467_12</vt:lpwstr>
  </property>
</Properties>
</file>