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D0457"/>
    <w:p w14:paraId="7604FCF4"/>
    <w:p w14:paraId="4E5C8B68"/>
    <w:p w14:paraId="650700CA"/>
    <w:p w14:paraId="2194BEB2"/>
    <w:p w14:paraId="035EB4B8">
      <w:pPr>
        <w:jc w:val="center"/>
      </w:pPr>
      <w:r>
        <w:rPr>
          <w:rFonts w:ascii="黑体" w:hAnsi="黑体" w:eastAsia="黑体"/>
          <w:sz w:val="36"/>
        </w:rPr>
        <w:t>个性化资源生成与学习多智能体系统</w:t>
      </w:r>
    </w:p>
    <w:p w14:paraId="48394608">
      <w:pPr>
        <w:spacing w:before="360" w:after="120"/>
        <w:jc w:val="center"/>
      </w:pPr>
      <w:r>
        <w:rPr>
          <w:rFonts w:ascii="黑体" w:hAnsi="黑体" w:eastAsia="黑体"/>
          <w:b/>
          <w:sz w:val="64"/>
        </w:rPr>
        <w:t>数据库设计说明书</w:t>
      </w:r>
    </w:p>
    <w:p w14:paraId="7CEC84BE"/>
    <w:p w14:paraId="6382BAED"/>
    <w:p w14:paraId="70584412"/>
    <w:p w14:paraId="3AB065D1"/>
    <w:p w14:paraId="23989A9B"/>
    <w:p w14:paraId="4C9115CE"/>
    <w:p w14:paraId="75B0DEA5">
      <w:r>
        <w:br w:type="page"/>
      </w:r>
    </w:p>
    <w:p w14:paraId="77BFC500">
      <w:pPr>
        <w:spacing w:before="480" w:after="160"/>
      </w:pPr>
      <w:r>
        <w:rPr>
          <w:rFonts w:ascii="黑体" w:hAnsi="黑体" w:eastAsia="黑体"/>
          <w:b/>
          <w:sz w:val="28"/>
        </w:rPr>
        <w:t>目　录</w:t>
      </w:r>
    </w:p>
    <w:p w14:paraId="647508FA">
      <w:pPr>
        <w:pStyle w:val="27"/>
        <w:tabs>
          <w:tab w:val="right" w:leader="dot" w:pos="9412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_Toc6122 </w:instrText>
      </w:r>
      <w:r>
        <w:fldChar w:fldCharType="separate"/>
      </w:r>
      <w:r>
        <w:t>1　引言</w:t>
      </w:r>
      <w:r>
        <w:tab/>
      </w:r>
      <w:r>
        <w:fldChar w:fldCharType="begin"/>
      </w:r>
      <w:r>
        <w:instrText xml:space="preserve"> PAGEREF _Toc6122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D2D2C45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_Toc27377 </w:instrText>
      </w:r>
      <w:r>
        <w:fldChar w:fldCharType="separate"/>
      </w:r>
      <w:r>
        <w:t>1.1　编写目的</w:t>
      </w:r>
      <w:r>
        <w:tab/>
      </w:r>
      <w:r>
        <w:fldChar w:fldCharType="begin"/>
      </w:r>
      <w:r>
        <w:instrText xml:space="preserve"> PAGEREF _Toc27377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AF71F3B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_Toc15524 </w:instrText>
      </w:r>
      <w:r>
        <w:fldChar w:fldCharType="separate"/>
      </w:r>
      <w:r>
        <w:t>1.2　术语表</w:t>
      </w:r>
      <w:r>
        <w:tab/>
      </w:r>
      <w:r>
        <w:fldChar w:fldCharType="begin"/>
      </w:r>
      <w:r>
        <w:instrText xml:space="preserve"> PAGEREF _Toc15524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AE123F9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_Toc30569 </w:instrText>
      </w:r>
      <w:r>
        <w:fldChar w:fldCharType="separate"/>
      </w:r>
      <w:r>
        <w:t>1.3　设计原则</w:t>
      </w:r>
      <w:r>
        <w:tab/>
      </w:r>
      <w:r>
        <w:fldChar w:fldCharType="begin"/>
      </w:r>
      <w:r>
        <w:instrText xml:space="preserve"> PAGEREF _Toc30569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7C72B18">
      <w:pPr>
        <w:pStyle w:val="27"/>
        <w:tabs>
          <w:tab w:val="right" w:leader="dot" w:pos="9412"/>
        </w:tabs>
      </w:pPr>
      <w:r>
        <w:fldChar w:fldCharType="begin"/>
      </w:r>
      <w:r>
        <w:instrText xml:space="preserve"> HYPERLINK \l _Toc18163 </w:instrText>
      </w:r>
      <w:r>
        <w:fldChar w:fldCharType="separate"/>
      </w:r>
      <w:r>
        <w:t>2　数据库环境说明</w:t>
      </w:r>
      <w:r>
        <w:tab/>
      </w:r>
      <w:r>
        <w:fldChar w:fldCharType="begin"/>
      </w:r>
      <w:r>
        <w:instrText xml:space="preserve"> PAGEREF _Toc18163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E21E243">
      <w:pPr>
        <w:pStyle w:val="27"/>
        <w:tabs>
          <w:tab w:val="right" w:leader="dot" w:pos="9412"/>
        </w:tabs>
      </w:pPr>
      <w:r>
        <w:fldChar w:fldCharType="begin"/>
      </w:r>
      <w:r>
        <w:instrText xml:space="preserve"> HYPERLINK \l _Toc14437 </w:instrText>
      </w:r>
      <w:r>
        <w:fldChar w:fldCharType="separate"/>
      </w:r>
      <w:r>
        <w:t>3　数据库的命名规则</w:t>
      </w:r>
      <w:r>
        <w:tab/>
      </w:r>
      <w:r>
        <w:fldChar w:fldCharType="begin"/>
      </w:r>
      <w:r>
        <w:instrText xml:space="preserve"> PAGEREF _Toc14437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55AB06D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_Toc2470 </w:instrText>
      </w:r>
      <w:r>
        <w:fldChar w:fldCharType="separate"/>
      </w:r>
      <w:r>
        <w:t>3.1　总体约定</w:t>
      </w:r>
      <w:r>
        <w:tab/>
      </w:r>
      <w:r>
        <w:fldChar w:fldCharType="begin"/>
      </w:r>
      <w:r>
        <w:instrText xml:space="preserve"> PAGEREF _Toc2470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64CDFFF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_Toc13990 </w:instrText>
      </w:r>
      <w:r>
        <w:fldChar w:fldCharType="separate"/>
      </w:r>
      <w:r>
        <w:t>3.2　表命名</w:t>
      </w:r>
      <w:r>
        <w:tab/>
      </w:r>
      <w:r>
        <w:fldChar w:fldCharType="begin"/>
      </w:r>
      <w:r>
        <w:instrText xml:space="preserve"> PAGEREF _Toc13990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87C02D3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_Toc17224 </w:instrText>
      </w:r>
      <w:r>
        <w:fldChar w:fldCharType="separate"/>
      </w:r>
      <w:r>
        <w:t>3.3　字段命名</w:t>
      </w:r>
      <w:r>
        <w:tab/>
      </w:r>
      <w:r>
        <w:fldChar w:fldCharType="begin"/>
      </w:r>
      <w:r>
        <w:instrText xml:space="preserve"> PAGEREF _Toc17224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58673A5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_Toc16558 </w:instrText>
      </w:r>
      <w:r>
        <w:fldChar w:fldCharType="separate"/>
      </w:r>
      <w:r>
        <w:t>3.4　索引与约束命名</w:t>
      </w:r>
      <w:r>
        <w:tab/>
      </w:r>
      <w:r>
        <w:fldChar w:fldCharType="begin"/>
      </w:r>
      <w:r>
        <w:instrText xml:space="preserve"> PAGEREF _Toc16558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C7B66CD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_Toc1037 </w:instrText>
      </w:r>
      <w:r>
        <w:fldChar w:fldCharType="separate"/>
      </w:r>
      <w:r>
        <w:t>3.5　维度编码字典</w:t>
      </w:r>
      <w:r>
        <w:tab/>
      </w:r>
      <w:r>
        <w:fldChar w:fldCharType="begin"/>
      </w:r>
      <w:r>
        <w:instrText xml:space="preserve"> PAGEREF _Toc1037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E07CA94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_Toc22253 </w:instrText>
      </w:r>
      <w:r>
        <w:fldChar w:fldCharType="separate"/>
      </w:r>
      <w:r>
        <w:t>3.6　智能体编码字典</w:t>
      </w:r>
      <w:r>
        <w:tab/>
      </w:r>
      <w:r>
        <w:fldChar w:fldCharType="begin"/>
      </w:r>
      <w:r>
        <w:instrText xml:space="preserve"> PAGEREF _Toc22253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D461B57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_Toc22591 </w:instrText>
      </w:r>
      <w:r>
        <w:fldChar w:fldCharType="separate"/>
      </w:r>
      <w:r>
        <w:t>3.7　资源类型字典</w:t>
      </w:r>
      <w:r>
        <w:tab/>
      </w:r>
      <w:r>
        <w:fldChar w:fldCharType="begin"/>
      </w:r>
      <w:r>
        <w:instrText xml:space="preserve"> PAGEREF _Toc22591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8FF6DB1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_Toc13221 </w:instrText>
      </w:r>
      <w:r>
        <w:fldChar w:fldCharType="separate"/>
      </w:r>
      <w:r>
        <w:t>3.8　与当前实现的差异</w:t>
      </w:r>
      <w:r>
        <w:tab/>
      </w:r>
      <w:r>
        <w:fldChar w:fldCharType="begin"/>
      </w:r>
      <w:r>
        <w:instrText xml:space="preserve"> PAGEREF _Toc13221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CF7C228">
      <w:pPr>
        <w:pStyle w:val="27"/>
        <w:tabs>
          <w:tab w:val="right" w:leader="dot" w:pos="9412"/>
        </w:tabs>
      </w:pPr>
      <w:r>
        <w:fldChar w:fldCharType="begin"/>
      </w:r>
      <w:r>
        <w:instrText xml:space="preserve"> HYPERLINK \l _Toc23507 </w:instrText>
      </w:r>
      <w:r>
        <w:fldChar w:fldCharType="separate"/>
      </w:r>
      <w:r>
        <w:t>4　逻辑设计</w:t>
      </w:r>
      <w:r>
        <w:tab/>
      </w:r>
      <w:r>
        <w:fldChar w:fldCharType="begin"/>
      </w:r>
      <w:r>
        <w:instrText xml:space="preserve"> PAGEREF _Toc23507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E4D151D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_Toc27359 </w:instrText>
      </w:r>
      <w:r>
        <w:fldChar w:fldCharType="separate"/>
      </w:r>
      <w:r>
        <w:t>4.1　实体关系图</w:t>
      </w:r>
      <w:r>
        <w:tab/>
      </w:r>
      <w:r>
        <w:fldChar w:fldCharType="begin"/>
      </w:r>
      <w:r>
        <w:instrText xml:space="preserve"> PAGEREF _Toc27359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90ACE2C">
      <w:pPr>
        <w:pStyle w:val="27"/>
        <w:tabs>
          <w:tab w:val="right" w:leader="dot" w:pos="9412"/>
        </w:tabs>
      </w:pPr>
      <w:r>
        <w:fldChar w:fldCharType="begin"/>
      </w:r>
      <w:r>
        <w:instrText xml:space="preserve"> HYPERLINK \l _Toc29285 </w:instrText>
      </w:r>
      <w:r>
        <w:fldChar w:fldCharType="separate"/>
      </w:r>
      <w:r>
        <w:t>5　物理设计</w:t>
      </w:r>
      <w:r>
        <w:tab/>
      </w:r>
      <w:r>
        <w:fldChar w:fldCharType="begin"/>
      </w:r>
      <w:r>
        <w:instrText xml:space="preserve"> PAGEREF _Toc29285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7363843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_Toc29089 </w:instrText>
      </w:r>
      <w:r>
        <w:fldChar w:fldCharType="separate"/>
      </w:r>
      <w:r>
        <w:t>5.1　表汇总</w:t>
      </w:r>
      <w:r>
        <w:tab/>
      </w:r>
      <w:r>
        <w:fldChar w:fldCharType="begin"/>
      </w:r>
      <w:r>
        <w:instrText xml:space="preserve"> PAGEREF _Toc29089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169E281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_Toc30180 </w:instrText>
      </w:r>
      <w:r>
        <w:fldChar w:fldCharType="separate"/>
      </w:r>
      <w:r>
        <w:t>5.2　表设计</w:t>
      </w:r>
      <w:r>
        <w:tab/>
      </w:r>
      <w:r>
        <w:fldChar w:fldCharType="begin"/>
      </w:r>
      <w:r>
        <w:instrText xml:space="preserve"> PAGEREF _Toc30180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E9198D0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_Toc29865 </w:instrText>
      </w:r>
      <w:r>
        <w:fldChar w:fldCharType="separate"/>
      </w:r>
      <w:r>
        <w:t>5.2.1　app_user（用户表）</w:t>
      </w:r>
      <w:r>
        <w:tab/>
      </w:r>
      <w:r>
        <w:fldChar w:fldCharType="begin"/>
      </w:r>
      <w:r>
        <w:instrText xml:space="preserve"> PAGEREF _Toc29865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863C666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_Toc24924 </w:instrText>
      </w:r>
      <w:r>
        <w:fldChar w:fldCharType="separate"/>
      </w:r>
      <w:r>
        <w:t>5.2.2　student_profile（学生画像主表）</w:t>
      </w:r>
      <w:r>
        <w:tab/>
      </w:r>
      <w:r>
        <w:fldChar w:fldCharType="begin"/>
      </w:r>
      <w:r>
        <w:instrText xml:space="preserve"> PAGEREF _Toc24924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17D897E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_Toc32043 </w:instrText>
      </w:r>
      <w:r>
        <w:fldChar w:fldCharType="separate"/>
      </w:r>
      <w:r>
        <w:t>5.2.3　profile_dimension（画像维度明细表）</w:t>
      </w:r>
      <w:r>
        <w:tab/>
      </w:r>
      <w:r>
        <w:fldChar w:fldCharType="begin"/>
      </w:r>
      <w:r>
        <w:instrText xml:space="preserve"> PAGEREF _Toc32043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E25397F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_Toc27958 </w:instrText>
      </w:r>
      <w:r>
        <w:fldChar w:fldCharType="separate"/>
      </w:r>
      <w:r>
        <w:t>5.2.4　profile_history（画像变更历史表）</w:t>
      </w:r>
      <w:r>
        <w:tab/>
      </w:r>
      <w:r>
        <w:fldChar w:fldCharType="begin"/>
      </w:r>
      <w:r>
        <w:instrText xml:space="preserve"> PAGEREF _Toc27958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1871709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_Toc22305 </w:instrText>
      </w:r>
      <w:r>
        <w:fldChar w:fldCharType="separate"/>
      </w:r>
      <w:r>
        <w:t>5.2.5　conversation（对话会话表）</w:t>
      </w:r>
      <w:r>
        <w:tab/>
      </w:r>
      <w:r>
        <w:fldChar w:fldCharType="begin"/>
      </w:r>
      <w:r>
        <w:instrText xml:space="preserve"> PAGEREF _Toc22305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E04F644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_Toc7658 </w:instrText>
      </w:r>
      <w:r>
        <w:fldChar w:fldCharType="separate"/>
      </w:r>
      <w:r>
        <w:t>5.2.6　message（对话消息表）</w:t>
      </w:r>
      <w:r>
        <w:tab/>
      </w:r>
      <w:r>
        <w:fldChar w:fldCharType="begin"/>
      </w:r>
      <w:r>
        <w:instrText xml:space="preserve"> PAGEREF _Toc7658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00385C5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_Toc25571 </w:instrText>
      </w:r>
      <w:r>
        <w:fldChar w:fldCharType="separate"/>
      </w:r>
      <w:r>
        <w:t>5.2.7　generation_task（资源生成任务表）</w:t>
      </w:r>
      <w:r>
        <w:tab/>
      </w:r>
      <w:r>
        <w:fldChar w:fldCharType="begin"/>
      </w:r>
      <w:r>
        <w:instrText xml:space="preserve"> PAGEREF _Toc25571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1FB473BD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_Toc2859 </w:instrText>
      </w:r>
      <w:r>
        <w:fldChar w:fldCharType="separate"/>
      </w:r>
      <w:r>
        <w:t>5.2.8　agent_run（智能体执行记录表）</w:t>
      </w:r>
      <w:r>
        <w:tab/>
      </w:r>
      <w:r>
        <w:fldChar w:fldCharType="begin"/>
      </w:r>
      <w:r>
        <w:instrText xml:space="preserve"> PAGEREF _Toc2859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EC16AA6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_Toc4394 </w:instrText>
      </w:r>
      <w:r>
        <w:fldChar w:fldCharType="separate"/>
      </w:r>
      <w:r>
        <w:t>5.2.9　resource（学习资源表）</w:t>
      </w:r>
      <w:r>
        <w:tab/>
      </w:r>
      <w:r>
        <w:fldChar w:fldCharType="begin"/>
      </w:r>
      <w:r>
        <w:instrText xml:space="preserve"> PAGEREF _Toc4394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DC8D735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_Toc5464 </w:instrText>
      </w:r>
      <w:r>
        <w:fldChar w:fldCharType="separate"/>
      </w:r>
      <w:r>
        <w:t>5.2.10　learning_path（学习路径表）</w:t>
      </w:r>
      <w:r>
        <w:tab/>
      </w:r>
      <w:r>
        <w:fldChar w:fldCharType="begin"/>
      </w:r>
      <w:r>
        <w:instrText xml:space="preserve"> PAGEREF _Toc5464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DC35BAA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_Toc26938 </w:instrText>
      </w:r>
      <w:r>
        <w:fldChar w:fldCharType="separate"/>
      </w:r>
      <w:r>
        <w:t>5.2.11　path_item（路径节点表）</w:t>
      </w:r>
      <w:r>
        <w:tab/>
      </w:r>
      <w:r>
        <w:fldChar w:fldCharType="begin"/>
      </w:r>
      <w:r>
        <w:instrText xml:space="preserve"> PAGEREF _Toc26938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2573EB9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_Toc9089 </w:instrText>
      </w:r>
      <w:r>
        <w:fldChar w:fldCharType="separate"/>
      </w:r>
      <w:r>
        <w:t>5.2.12　recommendation（资源推送记录表）</w:t>
      </w:r>
      <w:r>
        <w:tab/>
      </w:r>
      <w:r>
        <w:fldChar w:fldCharType="begin"/>
      </w:r>
      <w:r>
        <w:instrText xml:space="preserve"> PAGEREF _Toc9089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6A0DBBF2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_Toc3415 </w:instrText>
      </w:r>
      <w:r>
        <w:fldChar w:fldCharType="separate"/>
      </w:r>
      <w:r>
        <w:t>5.2.13　learning_behavior（学习行为表）</w:t>
      </w:r>
      <w:r>
        <w:tab/>
      </w:r>
      <w:r>
        <w:fldChar w:fldCharType="begin"/>
      </w:r>
      <w:r>
        <w:instrText xml:space="preserve"> PAGEREF _Toc3415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63544190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_Toc5760 </w:instrText>
      </w:r>
      <w:r>
        <w:fldChar w:fldCharType="separate"/>
      </w:r>
      <w:r>
        <w:t>5.2.14　assessment（学习效果评估表）</w:t>
      </w:r>
      <w:r>
        <w:tab/>
      </w:r>
      <w:r>
        <w:fldChar w:fldCharType="begin"/>
      </w:r>
      <w:r>
        <w:instrText xml:space="preserve"> PAGEREF _Toc5760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F962107">
      <w:pPr>
        <w:pStyle w:val="27"/>
        <w:tabs>
          <w:tab w:val="right" w:leader="dot" w:pos="9412"/>
        </w:tabs>
      </w:pPr>
      <w:r>
        <w:fldChar w:fldCharType="begin"/>
      </w:r>
      <w:r>
        <w:instrText xml:space="preserve"> HYPERLINK \l _Toc13556 </w:instrText>
      </w:r>
      <w:r>
        <w:fldChar w:fldCharType="separate"/>
      </w:r>
      <w:r>
        <w:t>6　脚本文件</w:t>
      </w:r>
      <w:r>
        <w:tab/>
      </w:r>
      <w:r>
        <w:fldChar w:fldCharType="begin"/>
      </w:r>
      <w:r>
        <w:instrText xml:space="preserve"> PAGEREF _Toc13556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7C72B49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_Toc16889 </w:instrText>
      </w:r>
      <w:r>
        <w:fldChar w:fldCharType="separate"/>
      </w:r>
      <w:r>
        <w:t>6.1　建表脚本</w:t>
      </w:r>
      <w:r>
        <w:tab/>
      </w:r>
      <w:r>
        <w:fldChar w:fldCharType="begin"/>
      </w:r>
      <w:r>
        <w:instrText xml:space="preserve"> PAGEREF _Toc16889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61459F20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_Toc24378 </w:instrText>
      </w:r>
      <w:r>
        <w:fldChar w:fldCharType="separate"/>
      </w:r>
      <w:r>
        <w:t>6.2　索引脚本</w:t>
      </w:r>
      <w:r>
        <w:tab/>
      </w:r>
      <w:r>
        <w:fldChar w:fldCharType="begin"/>
      </w:r>
      <w:r>
        <w:instrText xml:space="preserve"> PAGEREF _Toc24378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08023AF0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_Toc573 </w:instrText>
      </w:r>
      <w:r>
        <w:fldChar w:fldCharType="separate"/>
      </w:r>
      <w:r>
        <w:t>6.3　示例数据</w:t>
      </w:r>
      <w:r>
        <w:tab/>
      </w:r>
      <w:r>
        <w:fldChar w:fldCharType="begin"/>
      </w:r>
      <w:r>
        <w:instrText xml:space="preserve"> PAGEREF _Toc573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31AB9608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_Toc4562 </w:instrText>
      </w:r>
      <w:r>
        <w:fldChar w:fldCharType="separate"/>
      </w:r>
      <w:r>
        <w:t>6.4　执行方式</w:t>
      </w:r>
      <w:r>
        <w:tab/>
      </w:r>
      <w:r>
        <w:fldChar w:fldCharType="begin"/>
      </w:r>
      <w:r>
        <w:instrText xml:space="preserve"> PAGEREF _Toc4562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791C1D49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_Toc32357 </w:instrText>
      </w:r>
      <w:r>
        <w:fldChar w:fldCharType="separate"/>
      </w:r>
      <w:r>
        <w:t>6.5　版本演进计划</w:t>
      </w:r>
      <w:r>
        <w:tab/>
      </w:r>
      <w:r>
        <w:fldChar w:fldCharType="begin"/>
      </w:r>
      <w:r>
        <w:instrText xml:space="preserve"> PAGEREF _Toc32357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2784F2C4">
      <w:r>
        <w:fldChar w:fldCharType="end"/>
      </w:r>
    </w:p>
    <w:p w14:paraId="7A14180A">
      <w:pPr>
        <w:pStyle w:val="3"/>
        <w:pageBreakBefore/>
      </w:pPr>
      <w:bookmarkStart w:id="0" w:name="_Toc6122"/>
      <w:r>
        <w:t>1　引言</w:t>
      </w:r>
      <w:bookmarkEnd w:id="0"/>
    </w:p>
    <w:p w14:paraId="2F78007A">
      <w:pPr>
        <w:pStyle w:val="4"/>
      </w:pPr>
      <w:bookmarkStart w:id="1" w:name="_Toc27377"/>
      <w:r>
        <w:t>1.1　编写目的</w:t>
      </w:r>
      <w:bookmarkEnd w:id="1"/>
    </w:p>
    <w:p w14:paraId="67F73354">
      <w:pPr>
        <w:ind w:firstLine="420"/>
      </w:pPr>
      <w:r>
        <w:rPr>
          <w:rFonts w:ascii="宋体" w:hAnsi="宋体" w:eastAsia="宋体"/>
          <w:b w:val="0"/>
        </w:rPr>
        <w:t>本文档定义《个性化资源生成与学习多智能体系统》的数据库逻辑结构与物理结构，包括实体关系、表与字段、数据类型、约束与索引、命名规则以及建表脚本。目标是让持久层先于代码被确定下来，避免「一个人建表、三个人猜字段」。</w:t>
      </w:r>
    </w:p>
    <w:p w14:paraId="3C19C261">
      <w:pPr>
        <w:ind w:firstLine="420"/>
      </w:pPr>
      <w:r>
        <w:rPr>
          <w:rFonts w:ascii="宋体" w:hAnsi="宋体" w:eastAsia="宋体"/>
          <w:b w:val="0"/>
        </w:rPr>
        <w:t>文档的直接用途有三个：一是作为后端编码的依据；二是作为前端理解字段含义的依据，接口返回的字段名与本文档保持一致；三是作为课程评审与答辩的材料，说明持久层为什么这样设计。</w:t>
      </w:r>
    </w:p>
    <w:p w14:paraId="3E7FB114">
      <w:pPr>
        <w:ind w:firstLine="420"/>
      </w:pPr>
      <w:r>
        <w:rPr>
          <w:rFonts w:ascii="宋体" w:hAnsi="宋体" w:eastAsia="宋体"/>
          <w:b w:val="0"/>
        </w:rPr>
        <w:t>范围说明：本文档覆盖需求 1（对话式学习画像）、需求 2（多智能体资源生成）、需求 3（路径规划与资源推送）三块必做功能的持久化设计，并为需求 4（智能辅导）、需求 5（学习效果评估）预留表结构。</w:t>
      </w:r>
    </w:p>
    <w:p w14:paraId="3B79FAB2">
      <w:pPr>
        <w:ind w:firstLine="420"/>
      </w:pPr>
    </w:p>
    <w:p w14:paraId="1BBB4B7B">
      <w:pPr>
        <w:pStyle w:val="4"/>
      </w:pPr>
      <w:bookmarkStart w:id="2" w:name="_Toc15524"/>
      <w:r>
        <w:t>1.2　术语表</w:t>
      </w:r>
      <w:bookmarkEnd w:id="2"/>
    </w:p>
    <w:p w14:paraId="22D03704">
      <w:pPr>
        <w:ind w:firstLine="420"/>
      </w:pPr>
      <w:r>
        <w:rPr>
          <w:rFonts w:ascii="宋体" w:hAnsi="宋体" w:eastAsia="宋体"/>
          <w:b w:val="0"/>
        </w:rPr>
        <w:t>下表列出本文档反复出现的术语。</w:t>
      </w:r>
    </w:p>
    <w:p w14:paraId="3BA412EE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1-1　术语表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137"/>
        <w:gridCol w:w="3137"/>
        <w:gridCol w:w="3137"/>
      </w:tblGrid>
      <w:tr w14:paraId="0A0EFDC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D9E2F3"/>
            <w:vAlign w:val="center"/>
          </w:tcPr>
          <w:p w14:paraId="728DF0DD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序号</w:t>
            </w:r>
          </w:p>
        </w:tc>
        <w:tc>
          <w:tcPr>
            <w:tcW w:w="3137" w:type="dxa"/>
            <w:shd w:val="clear" w:color="auto" w:fill="D9E2F3"/>
            <w:vAlign w:val="center"/>
          </w:tcPr>
          <w:p w14:paraId="7C585BAF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术语或缩略语</w:t>
            </w:r>
          </w:p>
        </w:tc>
        <w:tc>
          <w:tcPr>
            <w:tcW w:w="3137" w:type="dxa"/>
            <w:shd w:val="clear" w:color="auto" w:fill="D9E2F3"/>
            <w:vAlign w:val="center"/>
          </w:tcPr>
          <w:p w14:paraId="3AF42B4A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说明性定义</w:t>
            </w:r>
          </w:p>
        </w:tc>
      </w:tr>
      <w:tr w14:paraId="21C1B7C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137" w:type="dxa"/>
            <w:vAlign w:val="center"/>
          </w:tcPr>
          <w:p w14:paraId="27CAA57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w="3137" w:type="dxa"/>
            <w:vAlign w:val="center"/>
          </w:tcPr>
          <w:p w14:paraId="653C5413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学生画像（Profile）</w:t>
            </w:r>
          </w:p>
        </w:tc>
        <w:tc>
          <w:tcPr>
            <w:tcW w:w="3137" w:type="dxa"/>
            <w:vAlign w:val="center"/>
          </w:tcPr>
          <w:p w14:paraId="3B9DFB12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由对话抽取出的、描述学习特征的结构化数据。本系统包含 7 个维度，存放在 student_profile 与 profile_dimension 两张表中。</w:t>
            </w:r>
          </w:p>
        </w:tc>
      </w:tr>
      <w:tr w14:paraId="1625594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49C4EBD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0DB5FEB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维度（Dimension）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46F4904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画像的一个刻画角度，如知识基础、认知风格、易错点。每个维度有结论文本、量化分值与置信度。</w:t>
            </w:r>
          </w:p>
        </w:tc>
      </w:tr>
      <w:tr w14:paraId="324FF32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137" w:type="dxa"/>
            <w:vAlign w:val="center"/>
          </w:tcPr>
          <w:p w14:paraId="0C9F9FC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w="3137" w:type="dxa"/>
            <w:vAlign w:val="center"/>
          </w:tcPr>
          <w:p w14:paraId="24FAB0B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智能体（Agent）</w:t>
            </w:r>
          </w:p>
        </w:tc>
        <w:tc>
          <w:tcPr>
            <w:tcW w:w="3137" w:type="dxa"/>
            <w:vAlign w:val="center"/>
          </w:tcPr>
          <w:p w14:paraId="4182E51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由系统提示词、输出结构与工具组成的执行单元。本系统共 10 个专职智能体加 1 个总控。</w:t>
            </w:r>
          </w:p>
        </w:tc>
      </w:tr>
      <w:tr w14:paraId="482511D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4D6169A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0D230CE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编排（Orchestration）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0211F94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决定多个智能体的执行顺序、上下文传递与失败处理。对应 agent_run 表。</w:t>
            </w:r>
          </w:p>
        </w:tc>
      </w:tr>
      <w:tr w14:paraId="189FCA6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137" w:type="dxa"/>
            <w:vAlign w:val="center"/>
          </w:tcPr>
          <w:p w14:paraId="146FE6A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w="3137" w:type="dxa"/>
            <w:vAlign w:val="center"/>
          </w:tcPr>
          <w:p w14:paraId="3A2BC37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资源（Resource）</w:t>
            </w:r>
          </w:p>
        </w:tc>
        <w:tc>
          <w:tcPr>
            <w:tcW w:w="3137" w:type="dxa"/>
            <w:vAlign w:val="center"/>
          </w:tcPr>
          <w:p w14:paraId="2817D6A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系统生成的学习材料，共六类：讲解文档、思维导图、练习题、拓展阅读、代码案例、多模态视频。</w:t>
            </w:r>
          </w:p>
        </w:tc>
      </w:tr>
      <w:tr w14:paraId="01602A9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6B74518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54826F2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学习路径（Path）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7B9E4E9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由有序节点组成的步骤序列，每个节点声明学什么、花多久、配哪个资源。</w:t>
            </w:r>
          </w:p>
        </w:tc>
      </w:tr>
      <w:tr w14:paraId="0E4360A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137" w:type="dxa"/>
            <w:vAlign w:val="center"/>
          </w:tcPr>
          <w:p w14:paraId="4FE42CA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w="3137" w:type="dxa"/>
            <w:vAlign w:val="center"/>
          </w:tcPr>
          <w:p w14:paraId="2DF7255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共享黑板（Blackboard）</w:t>
            </w:r>
          </w:p>
        </w:tc>
        <w:tc>
          <w:tcPr>
            <w:tcW w:w="3137" w:type="dxa"/>
            <w:vAlign w:val="center"/>
          </w:tcPr>
          <w:p w14:paraId="0CBA6F4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一种多智能体协作模式：所有智能体读写同一份画像，而不是各自保存副本。</w:t>
            </w:r>
          </w:p>
        </w:tc>
      </w:tr>
      <w:tr w14:paraId="151BB5D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343B29A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0F7F799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ER 图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2C68AD8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实体—关系图（Entity-Relationship Diagram），描述实体及其联系。</w:t>
            </w:r>
          </w:p>
        </w:tc>
      </w:tr>
      <w:tr w14:paraId="544EA8F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137" w:type="dxa"/>
            <w:vAlign w:val="center"/>
          </w:tcPr>
          <w:p w14:paraId="4B7942A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w="3137" w:type="dxa"/>
            <w:vAlign w:val="center"/>
          </w:tcPr>
          <w:p w14:paraId="4C55E25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DDL</w:t>
            </w:r>
          </w:p>
        </w:tc>
        <w:tc>
          <w:tcPr>
            <w:tcW w:w="3137" w:type="dxa"/>
            <w:vAlign w:val="center"/>
          </w:tcPr>
          <w:p w14:paraId="48BFE07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数据定义语言（Data Definition Language），即 CREATE TABLE 一类的建表语句。</w:t>
            </w:r>
          </w:p>
        </w:tc>
      </w:tr>
    </w:tbl>
    <w:p w14:paraId="77B6AD76">
      <w:pPr>
        <w:pStyle w:val="3"/>
        <w:pageBreakBefore/>
      </w:pPr>
      <w:bookmarkStart w:id="3" w:name="_Toc18163"/>
      <w:r>
        <w:t>2　数据库环境说明</w:t>
      </w:r>
      <w:bookmarkEnd w:id="3"/>
    </w:p>
    <w:p w14:paraId="0F639858">
      <w:pPr>
        <w:ind w:firstLine="420"/>
      </w:pPr>
      <w:r>
        <w:rPr>
          <w:rFonts w:ascii="宋体" w:hAnsi="宋体" w:eastAsia="宋体"/>
          <w:b w:val="0"/>
        </w:rPr>
        <w:t>本系统起步阶段使用 SQLite：零配置、单文件、随代码一起走，适合课程项目与本地开发。表结构本身按可迁移到 PostgreSQL 的方式设计，迁移时只换驱动与少量类型，不重写业务逻辑。</w:t>
      </w:r>
    </w:p>
    <w:p w14:paraId="33CB790F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2-1　数据库环境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483"/>
        <w:gridCol w:w="5929"/>
      </w:tblGrid>
      <w:tr w14:paraId="3CAE204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3483" w:type="dxa"/>
            <w:shd w:val="clear" w:color="auto" w:fill="D9E2F3"/>
            <w:vAlign w:val="center"/>
          </w:tcPr>
          <w:p w14:paraId="40120BC4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项目</w:t>
            </w:r>
          </w:p>
        </w:tc>
        <w:tc>
          <w:tcPr>
            <w:tcW w:w="5929" w:type="dxa"/>
            <w:shd w:val="clear" w:color="auto" w:fill="D9E2F3"/>
            <w:vAlign w:val="center"/>
          </w:tcPr>
          <w:p w14:paraId="37CC6916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 w14:paraId="2D11EE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483" w:type="dxa"/>
            <w:vAlign w:val="center"/>
          </w:tcPr>
          <w:p w14:paraId="1F258E2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8"/>
              </w:rPr>
              <w:t>数据库系统</w:t>
            </w:r>
          </w:p>
        </w:tc>
        <w:tc>
          <w:tcPr>
            <w:tcW w:w="5929" w:type="dxa"/>
            <w:vAlign w:val="center"/>
          </w:tcPr>
          <w:p w14:paraId="066F8648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SQLite 3（开发与课程演示阶段）；生产环境预留 PostgreSQL 16</w:t>
            </w:r>
          </w:p>
        </w:tc>
      </w:tr>
      <w:tr w14:paraId="555636F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483" w:type="dxa"/>
            <w:shd w:val="clear" w:color="auto" w:fill="F7F9FC"/>
            <w:vAlign w:val="center"/>
          </w:tcPr>
          <w:p w14:paraId="75455EC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8"/>
              </w:rPr>
              <w:t>数据库版本</w:t>
            </w:r>
          </w:p>
        </w:tc>
        <w:tc>
          <w:tcPr>
            <w:tcW w:w="5929" w:type="dxa"/>
            <w:shd w:val="clear" w:color="auto" w:fill="F7F9FC"/>
            <w:vAlign w:val="center"/>
          </w:tcPr>
          <w:p w14:paraId="0DCF66BA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SQLite 3.45 及以上（随 Python 3.13 内置的版本）</w:t>
            </w:r>
          </w:p>
        </w:tc>
      </w:tr>
      <w:tr w14:paraId="100D024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483" w:type="dxa"/>
            <w:vAlign w:val="center"/>
          </w:tcPr>
          <w:p w14:paraId="54514A4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8"/>
              </w:rPr>
              <w:t>数据库文件</w:t>
            </w:r>
          </w:p>
        </w:tc>
        <w:tc>
          <w:tcPr>
            <w:tcW w:w="5929" w:type="dxa"/>
            <w:vAlign w:val="center"/>
          </w:tcPr>
          <w:p w14:paraId="1F5F848D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backend/student.db，路径由 .env 中的 DB_PATH 指定，不写死在代码里</w:t>
            </w:r>
          </w:p>
        </w:tc>
      </w:tr>
      <w:tr w14:paraId="5D31A57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483" w:type="dxa"/>
            <w:shd w:val="clear" w:color="auto" w:fill="F7F9FC"/>
            <w:vAlign w:val="center"/>
          </w:tcPr>
          <w:p w14:paraId="60C0F13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8"/>
              </w:rPr>
              <w:t>字符编码</w:t>
            </w:r>
          </w:p>
        </w:tc>
        <w:tc>
          <w:tcPr>
            <w:tcW w:w="5929" w:type="dxa"/>
            <w:shd w:val="clear" w:color="auto" w:fill="F7F9FC"/>
            <w:vAlign w:val="center"/>
          </w:tcPr>
          <w:p w14:paraId="2393F6A4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UTF-8</w:t>
            </w:r>
          </w:p>
        </w:tc>
      </w:tr>
      <w:tr w14:paraId="759B06E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483" w:type="dxa"/>
            <w:vAlign w:val="center"/>
          </w:tcPr>
          <w:p w14:paraId="34AAB15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8"/>
              </w:rPr>
              <w:t>时区策略</w:t>
            </w:r>
          </w:p>
        </w:tc>
        <w:tc>
          <w:tcPr>
            <w:tcW w:w="5929" w:type="dxa"/>
            <w:vAlign w:val="center"/>
          </w:tcPr>
          <w:p w14:paraId="41E95433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存储 UTC，展示层按 UTC+8 换算；数据库中不出现本地时间</w:t>
            </w:r>
          </w:p>
        </w:tc>
      </w:tr>
      <w:tr w14:paraId="4636FCE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483" w:type="dxa"/>
            <w:shd w:val="clear" w:color="auto" w:fill="F7F9FC"/>
            <w:vAlign w:val="center"/>
          </w:tcPr>
          <w:p w14:paraId="5BEFF81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8"/>
              </w:rPr>
              <w:t>访问方式</w:t>
            </w:r>
          </w:p>
        </w:tc>
        <w:tc>
          <w:tcPr>
            <w:tcW w:w="5929" w:type="dxa"/>
            <w:shd w:val="clear" w:color="auto" w:fill="F7F9FC"/>
            <w:vAlign w:val="center"/>
          </w:tcPr>
          <w:p w14:paraId="42682D66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应用内通过 DBConnection 上下文管理器统一获取连接；开发调试使用 DB Browser for SQLite</w:t>
            </w:r>
          </w:p>
        </w:tc>
      </w:tr>
      <w:tr w14:paraId="2559C1A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483" w:type="dxa"/>
            <w:vAlign w:val="center"/>
          </w:tcPr>
          <w:p w14:paraId="1A66D7F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8"/>
              </w:rPr>
              <w:t>文档编号</w:t>
            </w:r>
          </w:p>
        </w:tc>
        <w:tc>
          <w:tcPr>
            <w:tcW w:w="5929" w:type="dxa"/>
            <w:vAlign w:val="center"/>
          </w:tcPr>
          <w:p w14:paraId="318DA728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DBD-2026-001</w:t>
            </w:r>
          </w:p>
        </w:tc>
      </w:tr>
      <w:tr w14:paraId="2034206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483" w:type="dxa"/>
            <w:shd w:val="clear" w:color="auto" w:fill="F7F9FC"/>
            <w:vAlign w:val="center"/>
          </w:tcPr>
          <w:p w14:paraId="64103DE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8"/>
              </w:rPr>
              <w:t>部署环境</w:t>
            </w:r>
          </w:p>
        </w:tc>
        <w:tc>
          <w:tcPr>
            <w:tcW w:w="5929" w:type="dxa"/>
            <w:shd w:val="clear" w:color="auto" w:fill="F7F9FC"/>
            <w:vAlign w:val="center"/>
          </w:tcPr>
          <w:p w14:paraId="44C5DCC9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开发：Windows 11 + Python 3.13 + uvicorn（127.0.0.1:8001）。部署：Docker 容器 + PostgreSQL 16</w:t>
            </w:r>
          </w:p>
        </w:tc>
      </w:tr>
      <w:tr w14:paraId="421D8E3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483" w:type="dxa"/>
            <w:vAlign w:val="center"/>
          </w:tcPr>
          <w:p w14:paraId="4A9C6CF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8"/>
              </w:rPr>
              <w:t>设计工具</w:t>
            </w:r>
          </w:p>
        </w:tc>
        <w:tc>
          <w:tcPr>
            <w:tcW w:w="5929" w:type="dxa"/>
            <w:vAlign w:val="center"/>
          </w:tcPr>
          <w:p w14:paraId="22881A74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dbdiagram.io（DBML 建模）绘制的 ER 图；本文档第 6 章脚本由表结构定义直接生成，保证文档与脚本一致</w:t>
            </w:r>
          </w:p>
        </w:tc>
      </w:tr>
      <w:tr w14:paraId="508308F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483" w:type="dxa"/>
            <w:shd w:val="clear" w:color="auto" w:fill="F7F9FC"/>
            <w:vAlign w:val="center"/>
          </w:tcPr>
          <w:p w14:paraId="53A1E1A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8"/>
              </w:rPr>
              <w:t>版本管理</w:t>
            </w:r>
          </w:p>
        </w:tc>
        <w:tc>
          <w:tcPr>
            <w:tcW w:w="5929" w:type="dxa"/>
            <w:shd w:val="clear" w:color="auto" w:fill="F7F9FC"/>
            <w:vAlign w:val="center"/>
          </w:tcPr>
          <w:p w14:paraId="41E456E0"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建表脚本随代码进入 Git；*.db 数据文件已在 .gitignore 中排除</w:t>
            </w:r>
          </w:p>
        </w:tc>
      </w:tr>
    </w:tbl>
    <w:p w14:paraId="3B182D1F">
      <w:pPr>
        <w:keepNext/>
        <w:spacing w:before="160" w:after="60"/>
        <w:jc w:val="center"/>
      </w:pPr>
      <w:r>
        <w:rPr>
          <w:rFonts w:hint="eastAsia"/>
          <w:color w:val="595959"/>
          <w:sz w:val="18"/>
          <w:lang w:val="en-US" w:eastAsia="zh-CN"/>
        </w:rPr>
        <w:t xml:space="preserve"> </w:t>
      </w:r>
      <w:r>
        <w:rPr>
          <w:rFonts w:ascii="宋体" w:hAnsi="宋体" w:eastAsia="宋体"/>
          <w:color w:val="595959"/>
          <w:sz w:val="18"/>
        </w:rPr>
        <w:t>表 2-2　SQLite 与 PostgreSQL 的差异对照</w:t>
      </w:r>
    </w:p>
    <w:p w14:paraId="0265E106">
      <w:pPr>
        <w:pStyle w:val="3"/>
        <w:pageBreakBefore/>
      </w:pPr>
      <w:bookmarkStart w:id="4" w:name="_Toc14437"/>
      <w:r>
        <w:t>3　数据库的命名规则</w:t>
      </w:r>
      <w:bookmarkEnd w:id="4"/>
    </w:p>
    <w:p w14:paraId="45F66BA1">
      <w:pPr>
        <w:pStyle w:val="4"/>
      </w:pPr>
      <w:bookmarkStart w:id="5" w:name="_Toc2470"/>
      <w:r>
        <w:t>3.1　总体约定</w:t>
      </w:r>
      <w:bookmarkEnd w:id="5"/>
    </w:p>
    <w:p w14:paraId="15291EBC">
      <w:pPr>
        <w:pStyle w:val="16"/>
        <w:spacing w:after="40" w:line="312" w:lineRule="auto"/>
        <w:ind w:left="482" w:hanging="255"/>
      </w:pPr>
      <w:r>
        <w:rPr>
          <w:rFonts w:ascii="宋体" w:hAnsi="宋体" w:eastAsia="宋体"/>
        </w:rPr>
        <w:t>全部小写，单词之间用下划线分隔（snake_case），不使用拼音，不使用中文。</w:t>
      </w:r>
    </w:p>
    <w:p w14:paraId="480B236E">
      <w:pPr>
        <w:pStyle w:val="16"/>
        <w:spacing w:after="40" w:line="312" w:lineRule="auto"/>
        <w:ind w:left="482" w:hanging="255"/>
      </w:pPr>
      <w:r>
        <w:rPr>
          <w:rFonts w:ascii="宋体" w:hAnsi="宋体" w:eastAsia="宋体"/>
        </w:rPr>
        <w:t>一个概念只用一个词。学生统一为 student，不出现 pupil、learner 混用。</w:t>
      </w:r>
    </w:p>
    <w:p w14:paraId="16D7FF29">
      <w:pPr>
        <w:pStyle w:val="16"/>
        <w:spacing w:after="40" w:line="312" w:lineRule="auto"/>
        <w:ind w:left="482" w:hanging="255"/>
      </w:pPr>
      <w:r>
        <w:rPr>
          <w:rFonts w:ascii="宋体" w:hAnsi="宋体" w:eastAsia="宋体"/>
        </w:rPr>
        <w:t>不使用 SQL 保留字作为标识符。</w:t>
      </w:r>
    </w:p>
    <w:p w14:paraId="36CC02E8">
      <w:pPr>
        <w:pStyle w:val="16"/>
        <w:spacing w:after="40" w:line="312" w:lineRule="auto"/>
        <w:ind w:left="482" w:hanging="255"/>
      </w:pPr>
      <w:r>
        <w:rPr>
          <w:rFonts w:ascii="宋体" w:hAnsi="宋体" w:eastAsia="宋体"/>
        </w:rPr>
        <w:t>标识符长度不超过 30 个字符，避免不同数据库对长度的限制差异。</w:t>
      </w:r>
    </w:p>
    <w:p w14:paraId="6E9C5B10">
      <w:pPr>
        <w:pStyle w:val="4"/>
      </w:pPr>
      <w:bookmarkStart w:id="6" w:name="_Toc13990"/>
      <w:r>
        <w:t>3.2　表命名</w:t>
      </w:r>
      <w:bookmarkEnd w:id="6"/>
    </w:p>
    <w:p w14:paraId="7E434FFD">
      <w:pPr>
        <w:pStyle w:val="16"/>
        <w:spacing w:after="40" w:line="312" w:lineRule="auto"/>
        <w:ind w:left="482" w:hanging="255"/>
      </w:pPr>
      <w:r>
        <w:rPr>
          <w:rFonts w:ascii="宋体" w:hAnsi="宋体" w:eastAsia="宋体"/>
        </w:rPr>
        <w:t>用单数名词：app_user、resource、message，不用 students、resources。复数形式在不同人手里会变成 student / students 两种写法，单数没有歧义。</w:t>
      </w:r>
    </w:p>
    <w:p w14:paraId="6B70F18F">
      <w:pPr>
        <w:pStyle w:val="16"/>
        <w:spacing w:after="40" w:line="312" w:lineRule="auto"/>
        <w:ind w:left="482" w:hanging="255"/>
      </w:pPr>
      <w:r>
        <w:rPr>
          <w:rFonts w:ascii="宋体" w:hAnsi="宋体" w:eastAsia="宋体"/>
        </w:rPr>
        <w:t>从属关系的表用「主表_子表」：profile_dimension、path_item、generation_task。</w:t>
      </w:r>
    </w:p>
    <w:p w14:paraId="45745D0A">
      <w:pPr>
        <w:pStyle w:val="16"/>
        <w:spacing w:after="40" w:line="312" w:lineRule="auto"/>
        <w:ind w:left="482" w:hanging="255"/>
      </w:pPr>
      <w:r>
        <w:rPr>
          <w:rFonts w:ascii="宋体" w:hAnsi="宋体" w:eastAsia="宋体"/>
        </w:rPr>
        <w:t>仅在与保留字冲突时加前缀：账号表命名为 app_user，而不是 user。</w:t>
      </w:r>
    </w:p>
    <w:p w14:paraId="1A58D330">
      <w:pPr>
        <w:pStyle w:val="3"/>
        <w:pageBreakBefore/>
      </w:pPr>
      <w:bookmarkStart w:id="7" w:name="_Toc23507"/>
      <w:r>
        <w:t>4　逻辑设计</w:t>
      </w:r>
      <w:bookmarkEnd w:id="7"/>
    </w:p>
    <w:p w14:paraId="70AFFE56">
      <w:pPr>
        <w:pStyle w:val="4"/>
      </w:pPr>
      <w:bookmarkStart w:id="8" w:name="_Toc27359"/>
      <w:r>
        <w:t>4.1　实体关系图</w:t>
      </w:r>
      <w:bookmarkEnd w:id="8"/>
    </w:p>
    <w:p w14:paraId="30289CF9">
      <w:pPr>
        <w:ind w:firstLine="420"/>
      </w:pPr>
      <w:r>
        <w:rPr>
          <w:rFonts w:ascii="宋体" w:hAnsi="宋体" w:eastAsia="宋体"/>
          <w:b w:val="0"/>
        </w:rPr>
        <w:t>图 4-1 为实体级 ER 图，只画实体与外键关系，不展开字段——字段在第 5 章逐表列出。图中按模块着色：身份、画像、对话、生成、路径、推送、评估，与第 5 章的「所属模块」一一对应。</w:t>
      </w:r>
    </w:p>
    <w:p w14:paraId="1E16CBAC">
      <w:pPr>
        <w:spacing w:before="120"/>
        <w:jc w:val="center"/>
      </w:pPr>
      <w:r>
        <w:drawing>
          <wp:inline distT="0" distB="0" distL="114300" distR="114300">
            <wp:extent cx="5903595" cy="4041775"/>
            <wp:effectExtent l="0" t="0" r="952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04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E56E">
      <w:pPr>
        <w:spacing w:before="40" w:after="200"/>
        <w:jc w:val="center"/>
      </w:pPr>
      <w:r>
        <w:rPr>
          <w:rFonts w:ascii="宋体" w:hAnsi="宋体" w:eastAsia="宋体"/>
          <w:color w:val="595959"/>
          <w:sz w:val="18"/>
        </w:rPr>
        <w:t>图 4-1　数据库 ER 图（实体级）</w:t>
      </w:r>
    </w:p>
    <w:p w14:paraId="39D4B765">
      <w:pPr>
        <w:pStyle w:val="3"/>
        <w:pageBreakBefore/>
      </w:pPr>
      <w:bookmarkStart w:id="9" w:name="_Toc29285"/>
      <w:r>
        <w:t>5　物理设计</w:t>
      </w:r>
      <w:bookmarkEnd w:id="9"/>
    </w:p>
    <w:p w14:paraId="4E0BC450">
      <w:pPr>
        <w:pStyle w:val="4"/>
      </w:pPr>
      <w:bookmarkStart w:id="10" w:name="_Toc29089"/>
      <w:r>
        <w:t>5.1　表汇总</w:t>
      </w:r>
      <w:bookmarkEnd w:id="10"/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96"/>
        <w:gridCol w:w="2077"/>
        <w:gridCol w:w="2173"/>
        <w:gridCol w:w="1882"/>
        <w:gridCol w:w="1882"/>
      </w:tblGrid>
      <w:tr w14:paraId="2161D7D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396" w:type="dxa"/>
            <w:shd w:val="clear" w:color="auto" w:fill="D9E2F3"/>
            <w:vAlign w:val="center"/>
          </w:tcPr>
          <w:p w14:paraId="3E951F42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序号</w:t>
            </w:r>
          </w:p>
        </w:tc>
        <w:tc>
          <w:tcPr>
            <w:tcW w:w="2077" w:type="dxa"/>
            <w:shd w:val="clear" w:color="auto" w:fill="D9E2F3"/>
            <w:vAlign w:val="center"/>
          </w:tcPr>
          <w:p w14:paraId="3789BD1C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实体</w:t>
            </w:r>
          </w:p>
        </w:tc>
        <w:tc>
          <w:tcPr>
            <w:tcW w:w="2173" w:type="dxa"/>
            <w:shd w:val="clear" w:color="auto" w:fill="D9E2F3"/>
            <w:vAlign w:val="center"/>
          </w:tcPr>
          <w:p w14:paraId="07760F3B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表名</w:t>
            </w:r>
          </w:p>
        </w:tc>
        <w:tc>
          <w:tcPr>
            <w:tcW w:w="1882" w:type="dxa"/>
            <w:shd w:val="clear" w:color="auto" w:fill="D9E2F3"/>
            <w:vAlign w:val="center"/>
          </w:tcPr>
          <w:p w14:paraId="0B1F9192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  <w:tc>
          <w:tcPr>
            <w:tcW w:w="1882" w:type="dxa"/>
            <w:shd w:val="clear" w:color="auto" w:fill="D9E2F3"/>
            <w:vAlign w:val="center"/>
          </w:tcPr>
          <w:p w14:paraId="5C87C3FE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对应需求</w:t>
            </w:r>
          </w:p>
        </w:tc>
      </w:tr>
      <w:tr w14:paraId="72FCD8D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96" w:type="dxa"/>
            <w:vAlign w:val="center"/>
          </w:tcPr>
          <w:p w14:paraId="04698D7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w="2077" w:type="dxa"/>
            <w:vAlign w:val="center"/>
          </w:tcPr>
          <w:p w14:paraId="4AB64AE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用户表</w:t>
            </w:r>
          </w:p>
        </w:tc>
        <w:tc>
          <w:tcPr>
            <w:tcW w:w="2173" w:type="dxa"/>
            <w:vAlign w:val="center"/>
          </w:tcPr>
          <w:p w14:paraId="44A9185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app_user</w:t>
            </w:r>
          </w:p>
        </w:tc>
        <w:tc>
          <w:tcPr>
            <w:tcW w:w="1882" w:type="dxa"/>
            <w:vAlign w:val="center"/>
          </w:tcPr>
          <w:p w14:paraId="0ECDDFD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存放账号、角色与登录凭证，是系统内所有业务数据的归属主体。</w:t>
            </w:r>
          </w:p>
        </w:tc>
        <w:tc>
          <w:tcPr>
            <w:tcW w:w="1882" w:type="dxa"/>
            <w:vAlign w:val="center"/>
          </w:tcPr>
          <w:p w14:paraId="39FABA6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基础</w:t>
            </w:r>
          </w:p>
        </w:tc>
      </w:tr>
      <w:tr w14:paraId="709DDBF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96" w:type="dxa"/>
            <w:shd w:val="clear" w:color="auto" w:fill="F7F9FC"/>
            <w:vAlign w:val="center"/>
          </w:tcPr>
          <w:p w14:paraId="32AB247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w="2077" w:type="dxa"/>
            <w:shd w:val="clear" w:color="auto" w:fill="F7F9FC"/>
            <w:vAlign w:val="center"/>
          </w:tcPr>
          <w:p w14:paraId="69AE10B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学生画像主表</w:t>
            </w:r>
          </w:p>
        </w:tc>
        <w:tc>
          <w:tcPr>
            <w:tcW w:w="2173" w:type="dxa"/>
            <w:shd w:val="clear" w:color="auto" w:fill="F7F9FC"/>
            <w:vAlign w:val="center"/>
          </w:tcPr>
          <w:p w14:paraId="31304DD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student_profile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8CD871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每个学生一行，保存画像的版本号、完整度与可直接用于 Prompt 的摘要。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1DED155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需求 1</w:t>
            </w:r>
          </w:p>
        </w:tc>
      </w:tr>
      <w:tr w14:paraId="1643C28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96" w:type="dxa"/>
            <w:vAlign w:val="center"/>
          </w:tcPr>
          <w:p w14:paraId="0BB3A63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3</w:t>
            </w:r>
          </w:p>
        </w:tc>
        <w:tc>
          <w:tcPr>
            <w:tcW w:w="2077" w:type="dxa"/>
            <w:vAlign w:val="center"/>
          </w:tcPr>
          <w:p w14:paraId="2212C8A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画像维度明细表</w:t>
            </w:r>
          </w:p>
        </w:tc>
        <w:tc>
          <w:tcPr>
            <w:tcW w:w="2173" w:type="dxa"/>
            <w:vAlign w:val="center"/>
          </w:tcPr>
          <w:p w14:paraId="20CD7D5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profile_dimension</w:t>
            </w:r>
          </w:p>
        </w:tc>
        <w:tc>
          <w:tcPr>
            <w:tcW w:w="1882" w:type="dxa"/>
            <w:vAlign w:val="center"/>
          </w:tcPr>
          <w:p w14:paraId="56E768B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保存七个维度的具体结论，一行一个维度，是画像的实际内容。</w:t>
            </w:r>
          </w:p>
        </w:tc>
        <w:tc>
          <w:tcPr>
            <w:tcW w:w="1882" w:type="dxa"/>
            <w:vAlign w:val="center"/>
          </w:tcPr>
          <w:p w14:paraId="31B0359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需求 1</w:t>
            </w:r>
          </w:p>
        </w:tc>
      </w:tr>
      <w:tr w14:paraId="199967C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96" w:type="dxa"/>
            <w:shd w:val="clear" w:color="auto" w:fill="F7F9FC"/>
            <w:vAlign w:val="center"/>
          </w:tcPr>
          <w:p w14:paraId="79FC54C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4</w:t>
            </w:r>
          </w:p>
        </w:tc>
        <w:tc>
          <w:tcPr>
            <w:tcW w:w="2077" w:type="dxa"/>
            <w:shd w:val="clear" w:color="auto" w:fill="F7F9FC"/>
            <w:vAlign w:val="center"/>
          </w:tcPr>
          <w:p w14:paraId="5AC7854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画像变更历史表</w:t>
            </w:r>
          </w:p>
        </w:tc>
        <w:tc>
          <w:tcPr>
            <w:tcW w:w="2173" w:type="dxa"/>
            <w:shd w:val="clear" w:color="auto" w:fill="F7F9FC"/>
            <w:vAlign w:val="center"/>
          </w:tcPr>
          <w:p w14:paraId="616D062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profile_history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183E4DD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保存每次画像变更的全量快照与增量差异，支撑「画像随学随新」可回看。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322E6F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需求 1</w:t>
            </w:r>
          </w:p>
        </w:tc>
      </w:tr>
      <w:tr w14:paraId="72359D5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96" w:type="dxa"/>
            <w:vAlign w:val="center"/>
          </w:tcPr>
          <w:p w14:paraId="300AAB1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5</w:t>
            </w:r>
          </w:p>
        </w:tc>
        <w:tc>
          <w:tcPr>
            <w:tcW w:w="2077" w:type="dxa"/>
            <w:vAlign w:val="center"/>
          </w:tcPr>
          <w:p w14:paraId="0A1942B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对话会话表</w:t>
            </w:r>
          </w:p>
        </w:tc>
        <w:tc>
          <w:tcPr>
            <w:tcW w:w="2173" w:type="dxa"/>
            <w:vAlign w:val="center"/>
          </w:tcPr>
          <w:p w14:paraId="52946C0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conversation</w:t>
            </w:r>
          </w:p>
        </w:tc>
        <w:tc>
          <w:tcPr>
            <w:tcW w:w="1882" w:type="dxa"/>
            <w:vAlign w:val="center"/>
          </w:tcPr>
          <w:p w14:paraId="5779C96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保存会话容器，用 scene 区分画像构建、智能辅导、资源追问三种场景。</w:t>
            </w:r>
          </w:p>
        </w:tc>
        <w:tc>
          <w:tcPr>
            <w:tcW w:w="1882" w:type="dxa"/>
            <w:vAlign w:val="center"/>
          </w:tcPr>
          <w:p w14:paraId="304C57E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需求 1 / 4</w:t>
            </w:r>
          </w:p>
        </w:tc>
      </w:tr>
      <w:tr w14:paraId="2D79C0C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96" w:type="dxa"/>
            <w:shd w:val="clear" w:color="auto" w:fill="F7F9FC"/>
            <w:vAlign w:val="center"/>
          </w:tcPr>
          <w:p w14:paraId="200AFCA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6</w:t>
            </w:r>
          </w:p>
        </w:tc>
        <w:tc>
          <w:tcPr>
            <w:tcW w:w="2077" w:type="dxa"/>
            <w:shd w:val="clear" w:color="auto" w:fill="F7F9FC"/>
            <w:vAlign w:val="center"/>
          </w:tcPr>
          <w:p w14:paraId="4230898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对话消息表</w:t>
            </w:r>
          </w:p>
        </w:tc>
        <w:tc>
          <w:tcPr>
            <w:tcW w:w="2173" w:type="dxa"/>
            <w:shd w:val="clear" w:color="auto" w:fill="F7F9FC"/>
            <w:vAlign w:val="center"/>
          </w:tcPr>
          <w:p w14:paraId="74B8FDC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message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66385A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保存会话中的每一条消息，是画像抽取的证据来源。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3D7969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需求 1 / 4</w:t>
            </w:r>
          </w:p>
        </w:tc>
      </w:tr>
      <w:tr w14:paraId="398DADA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96" w:type="dxa"/>
            <w:vAlign w:val="center"/>
          </w:tcPr>
          <w:p w14:paraId="616D084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7</w:t>
            </w:r>
          </w:p>
        </w:tc>
        <w:tc>
          <w:tcPr>
            <w:tcW w:w="2077" w:type="dxa"/>
            <w:vAlign w:val="center"/>
          </w:tcPr>
          <w:p w14:paraId="16890D9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资源生成任务表</w:t>
            </w:r>
          </w:p>
        </w:tc>
        <w:tc>
          <w:tcPr>
            <w:tcW w:w="2173" w:type="dxa"/>
            <w:vAlign w:val="center"/>
          </w:tcPr>
          <w:p w14:paraId="504BC3C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generation_task</w:t>
            </w:r>
          </w:p>
        </w:tc>
        <w:tc>
          <w:tcPr>
            <w:tcW w:w="1882" w:type="dxa"/>
            <w:vAlign w:val="center"/>
          </w:tcPr>
          <w:p w14:paraId="44ECFBD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保存一次资源生成任务的入参快照、状态与进度，支撑异步轮询。</w:t>
            </w:r>
          </w:p>
        </w:tc>
        <w:tc>
          <w:tcPr>
            <w:tcW w:w="1882" w:type="dxa"/>
            <w:vAlign w:val="center"/>
          </w:tcPr>
          <w:p w14:paraId="4A7431F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需求 2</w:t>
            </w:r>
          </w:p>
        </w:tc>
      </w:tr>
      <w:tr w14:paraId="59A6806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96" w:type="dxa"/>
            <w:shd w:val="clear" w:color="auto" w:fill="F7F9FC"/>
            <w:vAlign w:val="center"/>
          </w:tcPr>
          <w:p w14:paraId="078E6F5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8</w:t>
            </w:r>
          </w:p>
        </w:tc>
        <w:tc>
          <w:tcPr>
            <w:tcW w:w="2077" w:type="dxa"/>
            <w:shd w:val="clear" w:color="auto" w:fill="F7F9FC"/>
            <w:vAlign w:val="center"/>
          </w:tcPr>
          <w:p w14:paraId="5F81815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智能体执行记录表</w:t>
            </w:r>
          </w:p>
        </w:tc>
        <w:tc>
          <w:tcPr>
            <w:tcW w:w="2173" w:type="dxa"/>
            <w:shd w:val="clear" w:color="auto" w:fill="F7F9FC"/>
            <w:vAlign w:val="center"/>
          </w:tcPr>
          <w:p w14:paraId="23ECEDD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agent_run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655CC2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保存每个智能体的单次执行记录，是「可追溯」的落点。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5588B5F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需求 2</w:t>
            </w:r>
          </w:p>
        </w:tc>
      </w:tr>
      <w:tr w14:paraId="723B5FC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96" w:type="dxa"/>
            <w:vAlign w:val="center"/>
          </w:tcPr>
          <w:p w14:paraId="028F507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9</w:t>
            </w:r>
          </w:p>
        </w:tc>
        <w:tc>
          <w:tcPr>
            <w:tcW w:w="2077" w:type="dxa"/>
            <w:vAlign w:val="center"/>
          </w:tcPr>
          <w:p w14:paraId="22EBEDE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学习资源表</w:t>
            </w:r>
          </w:p>
        </w:tc>
        <w:tc>
          <w:tcPr>
            <w:tcW w:w="2173" w:type="dxa"/>
            <w:vAlign w:val="center"/>
          </w:tcPr>
          <w:p w14:paraId="67915A0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resource</w:t>
            </w:r>
          </w:p>
        </w:tc>
        <w:tc>
          <w:tcPr>
            <w:tcW w:w="1882" w:type="dxa"/>
            <w:vAlign w:val="center"/>
          </w:tcPr>
          <w:p w14:paraId="32F9DB2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保存六类学习资源的元数据与内容，是需求 2、3 的公共产物。</w:t>
            </w:r>
          </w:p>
        </w:tc>
        <w:tc>
          <w:tcPr>
            <w:tcW w:w="1882" w:type="dxa"/>
            <w:vAlign w:val="center"/>
          </w:tcPr>
          <w:p w14:paraId="0706868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需求 2 / 3</w:t>
            </w:r>
          </w:p>
        </w:tc>
      </w:tr>
      <w:tr w14:paraId="5BE014B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96" w:type="dxa"/>
            <w:shd w:val="clear" w:color="auto" w:fill="F7F9FC"/>
            <w:vAlign w:val="center"/>
          </w:tcPr>
          <w:p w14:paraId="24F7D73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10</w:t>
            </w:r>
          </w:p>
        </w:tc>
        <w:tc>
          <w:tcPr>
            <w:tcW w:w="2077" w:type="dxa"/>
            <w:shd w:val="clear" w:color="auto" w:fill="F7F9FC"/>
            <w:vAlign w:val="center"/>
          </w:tcPr>
          <w:p w14:paraId="7440E34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学习路径表</w:t>
            </w:r>
          </w:p>
        </w:tc>
        <w:tc>
          <w:tcPr>
            <w:tcW w:w="2173" w:type="dxa"/>
            <w:shd w:val="clear" w:color="auto" w:fill="F7F9FC"/>
            <w:vAlign w:val="center"/>
          </w:tcPr>
          <w:p w14:paraId="53A9529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learning_path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00633F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保存学习路径的版本与状态，一个学生同时只保留一条进行中路径。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79FF39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需求 3</w:t>
            </w:r>
          </w:p>
        </w:tc>
      </w:tr>
      <w:tr w14:paraId="373160C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96" w:type="dxa"/>
            <w:vAlign w:val="center"/>
          </w:tcPr>
          <w:p w14:paraId="5303AF2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11</w:t>
            </w:r>
          </w:p>
        </w:tc>
        <w:tc>
          <w:tcPr>
            <w:tcW w:w="2077" w:type="dxa"/>
            <w:vAlign w:val="center"/>
          </w:tcPr>
          <w:p w14:paraId="2C87AC2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路径节点表</w:t>
            </w:r>
          </w:p>
        </w:tc>
        <w:tc>
          <w:tcPr>
            <w:tcW w:w="2173" w:type="dxa"/>
            <w:vAlign w:val="center"/>
          </w:tcPr>
          <w:p w14:paraId="55A8697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path_item</w:t>
            </w:r>
          </w:p>
        </w:tc>
        <w:tc>
          <w:tcPr>
            <w:tcW w:w="1882" w:type="dxa"/>
            <w:vAlign w:val="center"/>
          </w:tcPr>
          <w:p w14:paraId="7726CC3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保存路径中的有序节点，节点与资源解耦。</w:t>
            </w:r>
          </w:p>
        </w:tc>
        <w:tc>
          <w:tcPr>
            <w:tcW w:w="1882" w:type="dxa"/>
            <w:vAlign w:val="center"/>
          </w:tcPr>
          <w:p w14:paraId="7194335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需求 3</w:t>
            </w:r>
          </w:p>
        </w:tc>
      </w:tr>
      <w:tr w14:paraId="41EC479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96" w:type="dxa"/>
            <w:shd w:val="clear" w:color="auto" w:fill="F7F9FC"/>
            <w:vAlign w:val="center"/>
          </w:tcPr>
          <w:p w14:paraId="042B947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12</w:t>
            </w:r>
          </w:p>
        </w:tc>
        <w:tc>
          <w:tcPr>
            <w:tcW w:w="2077" w:type="dxa"/>
            <w:shd w:val="clear" w:color="auto" w:fill="F7F9FC"/>
            <w:vAlign w:val="center"/>
          </w:tcPr>
          <w:p w14:paraId="27A97C7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资源推送记录表</w:t>
            </w:r>
          </w:p>
        </w:tc>
        <w:tc>
          <w:tcPr>
            <w:tcW w:w="2173" w:type="dxa"/>
            <w:shd w:val="clear" w:color="auto" w:fill="F7F9FC"/>
            <w:vAlign w:val="center"/>
          </w:tcPr>
          <w:p w14:paraId="70F893F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recommendation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363F34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保存推荐结果、推荐理由与用户反馈状态。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4FA850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需求 3</w:t>
            </w:r>
          </w:p>
        </w:tc>
      </w:tr>
      <w:tr w14:paraId="6F39BA1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96" w:type="dxa"/>
            <w:vAlign w:val="center"/>
          </w:tcPr>
          <w:p w14:paraId="1FADBE9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13</w:t>
            </w:r>
          </w:p>
        </w:tc>
        <w:tc>
          <w:tcPr>
            <w:tcW w:w="2077" w:type="dxa"/>
            <w:vAlign w:val="center"/>
          </w:tcPr>
          <w:p w14:paraId="054A838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学习行为表</w:t>
            </w:r>
          </w:p>
        </w:tc>
        <w:tc>
          <w:tcPr>
            <w:tcW w:w="2173" w:type="dxa"/>
            <w:vAlign w:val="center"/>
          </w:tcPr>
          <w:p w14:paraId="1186FF8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learning_behavior</w:t>
            </w:r>
          </w:p>
        </w:tc>
        <w:tc>
          <w:tcPr>
            <w:tcW w:w="1882" w:type="dxa"/>
            <w:vAlign w:val="center"/>
          </w:tcPr>
          <w:p w14:paraId="5A8E42D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保存学习行为埋点，是评估与推荐的原始数据。</w:t>
            </w:r>
          </w:p>
        </w:tc>
        <w:tc>
          <w:tcPr>
            <w:tcW w:w="1882" w:type="dxa"/>
            <w:vAlign w:val="center"/>
          </w:tcPr>
          <w:p w14:paraId="05CEA5D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需求 5</w:t>
            </w:r>
          </w:p>
        </w:tc>
      </w:tr>
      <w:tr w14:paraId="7D77E3D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96" w:type="dxa"/>
            <w:shd w:val="clear" w:color="auto" w:fill="F7F9FC"/>
            <w:vAlign w:val="center"/>
          </w:tcPr>
          <w:p w14:paraId="60349A0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14</w:t>
            </w:r>
          </w:p>
        </w:tc>
        <w:tc>
          <w:tcPr>
            <w:tcW w:w="2077" w:type="dxa"/>
            <w:shd w:val="clear" w:color="auto" w:fill="F7F9FC"/>
            <w:vAlign w:val="center"/>
          </w:tcPr>
          <w:p w14:paraId="1609F56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学习效果评估表</w:t>
            </w:r>
          </w:p>
        </w:tc>
        <w:tc>
          <w:tcPr>
            <w:tcW w:w="2173" w:type="dxa"/>
            <w:shd w:val="clear" w:color="auto" w:fill="F7F9FC"/>
            <w:vAlign w:val="center"/>
          </w:tcPr>
          <w:p w14:paraId="6D89BB0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assessment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578D2E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保存评估结果与后续建议，驱动画像回写与路径重规划。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3AEBC16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需求 5</w:t>
            </w:r>
          </w:p>
        </w:tc>
      </w:tr>
    </w:tbl>
    <w:p w14:paraId="3F41FA37">
      <w:pPr>
        <w:ind w:firstLine="420"/>
        <w:rPr>
          <w:rFonts w:ascii="宋体" w:hAnsi="宋体" w:eastAsia="宋体"/>
          <w:b w:val="0"/>
        </w:rPr>
      </w:pPr>
    </w:p>
    <w:p w14:paraId="6808610C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5-1　数据表汇总</w:t>
      </w:r>
    </w:p>
    <w:p w14:paraId="2BF1FCF3">
      <w:pPr>
        <w:pStyle w:val="4"/>
      </w:pPr>
      <w:bookmarkStart w:id="11" w:name="_Toc30180"/>
      <w:r>
        <w:t>5.2　表设计</w:t>
      </w:r>
      <w:bookmarkEnd w:id="11"/>
    </w:p>
    <w:p w14:paraId="6AAF960E">
      <w:pPr>
        <w:ind w:firstLine="420"/>
      </w:pPr>
      <w:r>
        <w:rPr>
          <w:rFonts w:ascii="宋体" w:hAnsi="宋体" w:eastAsia="宋体"/>
          <w:b w:val="0"/>
        </w:rPr>
        <w:t>每张表按「用途 → 字段 → 约束与索引 → 设计说明」四段描述。</w:t>
      </w:r>
    </w:p>
    <w:p w14:paraId="686201ED">
      <w:pPr>
        <w:pStyle w:val="5"/>
      </w:pPr>
      <w:bookmarkStart w:id="12" w:name="_Toc29865"/>
      <w:r>
        <w:t>5.2.1　app_user（用户表）</w:t>
      </w:r>
      <w:bookmarkEnd w:id="12"/>
    </w:p>
    <w:p w14:paraId="58F632EC">
      <w:pPr>
        <w:ind w:firstLine="420"/>
      </w:pPr>
      <w:r>
        <w:rPr>
          <w:rFonts w:ascii="宋体" w:hAnsi="宋体" w:eastAsia="宋体"/>
          <w:b w:val="0"/>
        </w:rPr>
        <w:t>存放账号、角色与登录凭证，是系统内所有业务数据的归属主体。</w:t>
      </w:r>
    </w:p>
    <w:p w14:paraId="4F704E5B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5-2　用户表（app_user）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14:paraId="2C45CF6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73FA93E9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79F3D3E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中文名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2ECCE0E5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数据类型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36BAAD02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允许空</w:t>
            </w:r>
          </w:p>
        </w:tc>
        <w:tc>
          <w:tcPr>
            <w:tcW w:w="737" w:type="dxa"/>
            <w:shd w:val="clear" w:color="auto" w:fill="D9E2F3"/>
            <w:vAlign w:val="center"/>
          </w:tcPr>
          <w:p w14:paraId="34C75A6B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键</w:t>
            </w:r>
          </w:p>
        </w:tc>
        <w:tc>
          <w:tcPr>
            <w:tcW w:w="1304" w:type="dxa"/>
            <w:shd w:val="clear" w:color="auto" w:fill="D9E2F3"/>
            <w:vAlign w:val="center"/>
          </w:tcPr>
          <w:p w14:paraId="61CE133B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默认值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4F18CF7C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0548075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75E40F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14:paraId="3E0761F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 ID</w:t>
            </w:r>
          </w:p>
        </w:tc>
        <w:tc>
          <w:tcPr>
            <w:tcW w:w="1361" w:type="dxa"/>
            <w:vAlign w:val="center"/>
          </w:tcPr>
          <w:p w14:paraId="1F0C199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096E0FC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6653255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PK</w:t>
            </w:r>
          </w:p>
        </w:tc>
        <w:tc>
          <w:tcPr>
            <w:tcW w:w="1304" w:type="dxa"/>
            <w:vAlign w:val="center"/>
          </w:tcPr>
          <w:p w14:paraId="08994BA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434EE66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1637F6C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015A529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username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504258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登录名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1C8E513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TEXT(64)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3EDFD0C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4B48F79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UK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735728D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546CD93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学号或邮箱，全局唯一</w:t>
            </w:r>
          </w:p>
        </w:tc>
      </w:tr>
      <w:tr w14:paraId="23A4ED6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B1903E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display_name</w:t>
            </w:r>
          </w:p>
        </w:tc>
        <w:tc>
          <w:tcPr>
            <w:tcW w:w="1701" w:type="dxa"/>
            <w:vAlign w:val="center"/>
          </w:tcPr>
          <w:p w14:paraId="1EE576A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显示名</w:t>
            </w:r>
          </w:p>
        </w:tc>
        <w:tc>
          <w:tcPr>
            <w:tcW w:w="1361" w:type="dxa"/>
            <w:vAlign w:val="center"/>
          </w:tcPr>
          <w:p w14:paraId="19F84CB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TEXT(64)</w:t>
            </w:r>
          </w:p>
        </w:tc>
        <w:tc>
          <w:tcPr>
            <w:tcW w:w="624" w:type="dxa"/>
            <w:vAlign w:val="center"/>
          </w:tcPr>
          <w:p w14:paraId="6B1BD0D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4712934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2A5AFAF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036AFC6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界面展示用，默认取登录名</w:t>
            </w:r>
          </w:p>
        </w:tc>
      </w:tr>
      <w:tr w14:paraId="06D3701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12F1C5B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password_hash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2B927C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密码哈希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33A5050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TEXT(255)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20C5623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59F53DD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02171AD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561749B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bcrypt / argon2 加盐哈希，禁止明文</w:t>
            </w:r>
          </w:p>
        </w:tc>
      </w:tr>
      <w:tr w14:paraId="047BC20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F7CE86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role</w:t>
            </w:r>
          </w:p>
        </w:tc>
        <w:tc>
          <w:tcPr>
            <w:tcW w:w="1701" w:type="dxa"/>
            <w:vAlign w:val="center"/>
          </w:tcPr>
          <w:p w14:paraId="52C0CF4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角色</w:t>
            </w:r>
          </w:p>
        </w:tc>
        <w:tc>
          <w:tcPr>
            <w:tcW w:w="1361" w:type="dxa"/>
            <w:vAlign w:val="center"/>
          </w:tcPr>
          <w:p w14:paraId="5CA64B6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TEXT(16)</w:t>
            </w:r>
          </w:p>
        </w:tc>
        <w:tc>
          <w:tcPr>
            <w:tcW w:w="624" w:type="dxa"/>
            <w:vAlign w:val="center"/>
          </w:tcPr>
          <w:p w14:paraId="5E5BF9B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24821B4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122EDE6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'student'</w:t>
            </w:r>
          </w:p>
        </w:tc>
        <w:tc>
          <w:tcPr>
            <w:tcW w:w="1984" w:type="dxa"/>
            <w:vAlign w:val="center"/>
          </w:tcPr>
          <w:p w14:paraId="47039F5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学生 / 教师 / 管理员</w:t>
            </w:r>
          </w:p>
        </w:tc>
      </w:tr>
      <w:tr w14:paraId="4D87EB4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3FD3F4A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status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22A58C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账号状态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06EB8BE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4EFDFC3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61E1398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069B000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4C49075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1=正常，0=禁用（返回业务码 600）</w:t>
            </w:r>
          </w:p>
        </w:tc>
      </w:tr>
      <w:tr w14:paraId="00D7796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FBD9B9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major</w:t>
            </w:r>
          </w:p>
        </w:tc>
        <w:tc>
          <w:tcPr>
            <w:tcW w:w="1701" w:type="dxa"/>
            <w:vAlign w:val="center"/>
          </w:tcPr>
          <w:p w14:paraId="6638EC1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专业</w:t>
            </w:r>
          </w:p>
        </w:tc>
        <w:tc>
          <w:tcPr>
            <w:tcW w:w="1361" w:type="dxa"/>
            <w:vAlign w:val="center"/>
          </w:tcPr>
          <w:p w14:paraId="6E55218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TEXT(64)</w:t>
            </w:r>
          </w:p>
        </w:tc>
        <w:tc>
          <w:tcPr>
            <w:tcW w:w="624" w:type="dxa"/>
            <w:vAlign w:val="center"/>
          </w:tcPr>
          <w:p w14:paraId="1DAED51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3D55611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16D4706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''</w:t>
            </w:r>
          </w:p>
        </w:tc>
        <w:tc>
          <w:tcPr>
            <w:tcW w:w="1984" w:type="dxa"/>
            <w:vAlign w:val="center"/>
          </w:tcPr>
          <w:p w14:paraId="6C731A1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画像抽取的初始线索之一</w:t>
            </w:r>
          </w:p>
        </w:tc>
      </w:tr>
      <w:tr w14:paraId="26C0BB0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44CAE7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grade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6D5779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年级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1BFBE6C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TEXT(16)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0715EB2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61E5240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0BDDD34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''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2A88D98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如 2023</w:t>
            </w:r>
          </w:p>
        </w:tc>
      </w:tr>
      <w:tr w14:paraId="1C8C570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8B5F8D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last_login_at</w:t>
            </w:r>
          </w:p>
        </w:tc>
        <w:tc>
          <w:tcPr>
            <w:tcW w:w="1701" w:type="dxa"/>
            <w:vAlign w:val="center"/>
          </w:tcPr>
          <w:p w14:paraId="275B1E2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最后登录时间</w:t>
            </w:r>
          </w:p>
        </w:tc>
        <w:tc>
          <w:tcPr>
            <w:tcW w:w="1361" w:type="dxa"/>
            <w:vAlign w:val="center"/>
          </w:tcPr>
          <w:p w14:paraId="2C99550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vAlign w:val="center"/>
          </w:tcPr>
          <w:p w14:paraId="49A4291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0B31518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35D5E83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576FCA9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  <w:tr w14:paraId="51561B0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651DBD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B623E2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创建时间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2238E05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4DCEDD4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62A555E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578ACD7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2BD95B8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  <w:tr w14:paraId="16E817E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F8AFA2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updated_at</w:t>
            </w:r>
          </w:p>
        </w:tc>
        <w:tc>
          <w:tcPr>
            <w:tcW w:w="1701" w:type="dxa"/>
            <w:vAlign w:val="center"/>
          </w:tcPr>
          <w:p w14:paraId="2BFD923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更新时间</w:t>
            </w:r>
          </w:p>
        </w:tc>
        <w:tc>
          <w:tcPr>
            <w:tcW w:w="1361" w:type="dxa"/>
            <w:vAlign w:val="center"/>
          </w:tcPr>
          <w:p w14:paraId="71476AA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vAlign w:val="center"/>
          </w:tcPr>
          <w:p w14:paraId="0C47C70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73B434D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23553CB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6295B13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</w:tbl>
    <w:p w14:paraId="4E3040B0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5-3　用户表的约束与索引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6EF7C51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7CD5975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2F9A9B2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名称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64C67EB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4100EF1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4AC617E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5E34B5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主键</w:t>
            </w:r>
          </w:p>
        </w:tc>
        <w:tc>
          <w:tcPr>
            <w:tcW w:w="2835" w:type="dxa"/>
            <w:vAlign w:val="center"/>
          </w:tcPr>
          <w:p w14:paraId="2CA6DE4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pk_app_user</w:t>
            </w:r>
          </w:p>
        </w:tc>
        <w:tc>
          <w:tcPr>
            <w:tcW w:w="1928" w:type="dxa"/>
            <w:vAlign w:val="center"/>
          </w:tcPr>
          <w:p w14:paraId="1243FF6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w="3515" w:type="dxa"/>
            <w:vAlign w:val="center"/>
          </w:tcPr>
          <w:p w14:paraId="1326598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6062E7F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7B1795A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唯一索引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36DFB07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uk_app_user_username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08D7F1C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username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30757D1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登录名唯一</w:t>
            </w:r>
          </w:p>
        </w:tc>
      </w:tr>
      <w:tr w14:paraId="13475E1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A1FE25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普通索引</w:t>
            </w:r>
          </w:p>
        </w:tc>
        <w:tc>
          <w:tcPr>
            <w:tcW w:w="2835" w:type="dxa"/>
            <w:vAlign w:val="center"/>
          </w:tcPr>
          <w:p w14:paraId="7CAEBDD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idx_app_user_status</w:t>
            </w:r>
          </w:p>
        </w:tc>
        <w:tc>
          <w:tcPr>
            <w:tcW w:w="1928" w:type="dxa"/>
            <w:vAlign w:val="center"/>
          </w:tcPr>
          <w:p w14:paraId="4D1D1B7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status</w:t>
            </w:r>
          </w:p>
        </w:tc>
        <w:tc>
          <w:tcPr>
            <w:tcW w:w="3515" w:type="dxa"/>
            <w:vAlign w:val="center"/>
          </w:tcPr>
          <w:p w14:paraId="3DC2E9B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按状态筛选账号</w:t>
            </w:r>
          </w:p>
        </w:tc>
      </w:tr>
      <w:tr w14:paraId="6C44ADB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7412491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22E5852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ck_app_user_role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1E6EAC4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role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19C21A9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取值限制：'student','teacher','admin'</w:t>
            </w:r>
          </w:p>
        </w:tc>
      </w:tr>
    </w:tbl>
    <w:p w14:paraId="7730F7B5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设计说明：账号主表。命名为 app_user 而不是 user，因为 user 是 SQL 保留字，直接建表在 PostgreSQL 上会报错。密码只存哈希，任何情况下不落明文。</w:t>
      </w:r>
    </w:p>
    <w:p w14:paraId="13D4B07E">
      <w:pPr>
        <w:pStyle w:val="5"/>
      </w:pPr>
      <w:bookmarkStart w:id="13" w:name="_Toc24924"/>
      <w:r>
        <w:t>5.2.2　student_profile（学生画像主表）</w:t>
      </w:r>
      <w:bookmarkEnd w:id="13"/>
    </w:p>
    <w:p w14:paraId="69E9C32F">
      <w:pPr>
        <w:ind w:firstLine="420"/>
      </w:pPr>
      <w:r>
        <w:rPr>
          <w:rFonts w:ascii="宋体" w:hAnsi="宋体" w:eastAsia="宋体"/>
          <w:b w:val="0"/>
        </w:rPr>
        <w:t>每个学生一行，保存画像的版本号、完整度与可直接用于 Prompt 的摘要。</w:t>
      </w:r>
    </w:p>
    <w:p w14:paraId="0FAC9615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5-4　学生画像主表（student_profile）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14:paraId="3607CFD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181E09E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4DC62AC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中文名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474E7D8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数据类型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60888F7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允许空</w:t>
            </w:r>
          </w:p>
        </w:tc>
        <w:tc>
          <w:tcPr>
            <w:tcW w:w="737" w:type="dxa"/>
            <w:shd w:val="clear" w:color="auto" w:fill="D9E2F3"/>
            <w:vAlign w:val="center"/>
          </w:tcPr>
          <w:p w14:paraId="2D72EF5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键</w:t>
            </w:r>
          </w:p>
        </w:tc>
        <w:tc>
          <w:tcPr>
            <w:tcW w:w="1304" w:type="dxa"/>
            <w:shd w:val="clear" w:color="auto" w:fill="D9E2F3"/>
            <w:vAlign w:val="center"/>
          </w:tcPr>
          <w:p w14:paraId="18DD9F1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默认值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5D5F4D7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2210737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3C3229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14:paraId="68B67E4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 ID</w:t>
            </w:r>
          </w:p>
        </w:tc>
        <w:tc>
          <w:tcPr>
            <w:tcW w:w="1361" w:type="dxa"/>
            <w:vAlign w:val="center"/>
          </w:tcPr>
          <w:p w14:paraId="65B5851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4E50D3D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09A32AD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PK</w:t>
            </w:r>
          </w:p>
        </w:tc>
        <w:tc>
          <w:tcPr>
            <w:tcW w:w="1304" w:type="dxa"/>
            <w:vAlign w:val="center"/>
          </w:tcPr>
          <w:p w14:paraId="1D62A57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4CEBEB5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3EFDA38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4185A55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29EDC7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 ID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082F53A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2D9BE0A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5858946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FK,UK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0F756BC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4106C07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一对一关联用户</w:t>
            </w:r>
          </w:p>
        </w:tc>
      </w:tr>
      <w:tr w14:paraId="1BB7263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C31444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version</w:t>
            </w:r>
          </w:p>
        </w:tc>
        <w:tc>
          <w:tcPr>
            <w:tcW w:w="1701" w:type="dxa"/>
            <w:vAlign w:val="center"/>
          </w:tcPr>
          <w:p w14:paraId="7C1DE1B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版本号</w:t>
            </w:r>
          </w:p>
        </w:tc>
        <w:tc>
          <w:tcPr>
            <w:tcW w:w="1361" w:type="dxa"/>
            <w:vAlign w:val="center"/>
          </w:tcPr>
          <w:p w14:paraId="66FC93B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23D339B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1B056E8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21168D0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w="1984" w:type="dxa"/>
            <w:vAlign w:val="center"/>
          </w:tcPr>
          <w:p w14:paraId="4253715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每次变更 +1，从 1 开始</w:t>
            </w:r>
          </w:p>
        </w:tc>
      </w:tr>
      <w:tr w14:paraId="59A33BF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360B17E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completeness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3B784D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完整度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5D6D230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REAL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12F90B0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319D0D9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32CF0C8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2BD8C49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已填维度数 / 7，0~1</w:t>
            </w:r>
          </w:p>
        </w:tc>
      </w:tr>
      <w:tr w14:paraId="08C5425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C6C538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summary</w:t>
            </w:r>
          </w:p>
        </w:tc>
        <w:tc>
          <w:tcPr>
            <w:tcW w:w="1701" w:type="dxa"/>
            <w:vAlign w:val="center"/>
          </w:tcPr>
          <w:p w14:paraId="58F1ED9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画像摘要</w:t>
            </w:r>
          </w:p>
        </w:tc>
        <w:tc>
          <w:tcPr>
            <w:tcW w:w="1361" w:type="dxa"/>
            <w:vAlign w:val="center"/>
          </w:tcPr>
          <w:p w14:paraId="23D9702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TEXT(1000)</w:t>
            </w:r>
          </w:p>
        </w:tc>
        <w:tc>
          <w:tcPr>
            <w:tcW w:w="624" w:type="dxa"/>
            <w:vAlign w:val="center"/>
          </w:tcPr>
          <w:p w14:paraId="34DEA77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1736CC9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276DA0D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''</w:t>
            </w:r>
          </w:p>
        </w:tc>
        <w:tc>
          <w:tcPr>
            <w:tcW w:w="1984" w:type="dxa"/>
            <w:vAlign w:val="center"/>
          </w:tcPr>
          <w:p w14:paraId="50FFBE8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所有维度压成一段话，直接拼进 Prompt</w:t>
            </w:r>
          </w:p>
        </w:tc>
      </w:tr>
      <w:tr w14:paraId="3B3A8F0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0900131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4526C7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创建时间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3653AAA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1513713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479E93C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3D7CDEB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2804460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  <w:tr w14:paraId="4E84B5A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BE3FF1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updated_at</w:t>
            </w:r>
          </w:p>
        </w:tc>
        <w:tc>
          <w:tcPr>
            <w:tcW w:w="1701" w:type="dxa"/>
            <w:vAlign w:val="center"/>
          </w:tcPr>
          <w:p w14:paraId="66E563D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更新时间</w:t>
            </w:r>
          </w:p>
        </w:tc>
        <w:tc>
          <w:tcPr>
            <w:tcW w:w="1361" w:type="dxa"/>
            <w:vAlign w:val="center"/>
          </w:tcPr>
          <w:p w14:paraId="65A5A00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vAlign w:val="center"/>
          </w:tcPr>
          <w:p w14:paraId="383937A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102D586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70F5034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7381DE60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</w:tbl>
    <w:p w14:paraId="54C182A8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5-5　学生画像主表的约束与索引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3BA06A4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2235AEF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34D9996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名称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4A97479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1AC9FE0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5FB5D6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F78D80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主键</w:t>
            </w:r>
          </w:p>
        </w:tc>
        <w:tc>
          <w:tcPr>
            <w:tcW w:w="2835" w:type="dxa"/>
            <w:vAlign w:val="center"/>
          </w:tcPr>
          <w:p w14:paraId="4DDA5D1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pk_student_profile</w:t>
            </w:r>
          </w:p>
        </w:tc>
        <w:tc>
          <w:tcPr>
            <w:tcW w:w="1928" w:type="dxa"/>
            <w:vAlign w:val="center"/>
          </w:tcPr>
          <w:p w14:paraId="3833833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w="3515" w:type="dxa"/>
            <w:vAlign w:val="center"/>
          </w:tcPr>
          <w:p w14:paraId="57F072F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2B0092A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2F372E0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4619CA8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fk_student_profile_user_id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5886C00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user_id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3EA7563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app_user.id；级联删除（ON DELETE CASCADE）</w:t>
            </w:r>
          </w:p>
        </w:tc>
      </w:tr>
    </w:tbl>
    <w:p w14:paraId="455EE89E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设计说明：一个学生一条画像。用 version 承载「随学随新」：每次维度变更版本 +1，历史快照写在 profile_history。completeness 用于前端提示「画像还差哪些维度」。</w:t>
      </w:r>
    </w:p>
    <w:p w14:paraId="5B7B7578">
      <w:pPr>
        <w:pStyle w:val="5"/>
      </w:pPr>
      <w:bookmarkStart w:id="14" w:name="_Toc32043"/>
      <w:r>
        <w:t>5.2.3　profile_dimension（画像维度明细表）</w:t>
      </w:r>
      <w:bookmarkEnd w:id="14"/>
    </w:p>
    <w:p w14:paraId="2EEF1562">
      <w:pPr>
        <w:ind w:firstLine="420"/>
      </w:pPr>
      <w:r>
        <w:rPr>
          <w:rFonts w:ascii="宋体" w:hAnsi="宋体" w:eastAsia="宋体"/>
          <w:b w:val="0"/>
        </w:rPr>
        <w:t>保存七个维度的具体结论，一行一个维度，是画像的实际内容。</w:t>
      </w:r>
    </w:p>
    <w:p w14:paraId="5A28795B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5-6　画像维度明细表（profile_dimension）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14:paraId="42A7B32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42B64F2B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5AE7D80A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中文名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56893220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数据类型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669AF034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允许空</w:t>
            </w:r>
          </w:p>
        </w:tc>
        <w:tc>
          <w:tcPr>
            <w:tcW w:w="737" w:type="dxa"/>
            <w:shd w:val="clear" w:color="auto" w:fill="D9E2F3"/>
            <w:vAlign w:val="center"/>
          </w:tcPr>
          <w:p w14:paraId="055FC01F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键</w:t>
            </w:r>
          </w:p>
        </w:tc>
        <w:tc>
          <w:tcPr>
            <w:tcW w:w="1304" w:type="dxa"/>
            <w:shd w:val="clear" w:color="auto" w:fill="D9E2F3"/>
            <w:vAlign w:val="center"/>
          </w:tcPr>
          <w:p w14:paraId="41120FEC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默认值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2EA2EA05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065CE7B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23D38D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14:paraId="500377D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维度记录 ID</w:t>
            </w:r>
          </w:p>
        </w:tc>
        <w:tc>
          <w:tcPr>
            <w:tcW w:w="1361" w:type="dxa"/>
            <w:vAlign w:val="center"/>
          </w:tcPr>
          <w:p w14:paraId="574065A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52096D4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3FA64C2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PK</w:t>
            </w:r>
          </w:p>
        </w:tc>
        <w:tc>
          <w:tcPr>
            <w:tcW w:w="1304" w:type="dxa"/>
            <w:vAlign w:val="center"/>
          </w:tcPr>
          <w:p w14:paraId="6F09798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7E24DB6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182142E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5CB1F5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profile_id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35A6D5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 ID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4939057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0F5EDCE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70FF2F4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45F92A4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3DA23EC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所属画像</w:t>
            </w:r>
          </w:p>
        </w:tc>
      </w:tr>
      <w:tr w14:paraId="75FBE93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2DFC85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dimension_code</w:t>
            </w:r>
          </w:p>
        </w:tc>
        <w:tc>
          <w:tcPr>
            <w:tcW w:w="1701" w:type="dxa"/>
            <w:vAlign w:val="center"/>
          </w:tcPr>
          <w:p w14:paraId="4DFC40F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维度编码</w:t>
            </w:r>
          </w:p>
        </w:tc>
        <w:tc>
          <w:tcPr>
            <w:tcW w:w="1361" w:type="dxa"/>
            <w:vAlign w:val="center"/>
          </w:tcPr>
          <w:p w14:paraId="183FCEA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vAlign w:val="center"/>
          </w:tcPr>
          <w:p w14:paraId="2638C6A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750C356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1DB9487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640B216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D01~D07，见 3.5 字典</w:t>
            </w:r>
          </w:p>
        </w:tc>
      </w:tr>
      <w:tr w14:paraId="4E6A6B2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CC1D87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dimension_name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4B4620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维度名称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2B5EFE1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TEXT(64)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6278AD1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6D27D7E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459B6B3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7614413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冗余中文名，免联表</w:t>
            </w:r>
          </w:p>
        </w:tc>
      </w:tr>
      <w:tr w14:paraId="1534593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7909D0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value_text</w:t>
            </w:r>
          </w:p>
        </w:tc>
        <w:tc>
          <w:tcPr>
            <w:tcW w:w="1701" w:type="dxa"/>
            <w:vAlign w:val="center"/>
          </w:tcPr>
          <w:p w14:paraId="585A8C8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维度结论</w:t>
            </w:r>
          </w:p>
        </w:tc>
        <w:tc>
          <w:tcPr>
            <w:tcW w:w="1361" w:type="dxa"/>
            <w:vAlign w:val="center"/>
          </w:tcPr>
          <w:p w14:paraId="43AB344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TEXT(1000)</w:t>
            </w:r>
          </w:p>
        </w:tc>
        <w:tc>
          <w:tcPr>
            <w:tcW w:w="624" w:type="dxa"/>
            <w:vAlign w:val="center"/>
          </w:tcPr>
          <w:p w14:paraId="1D06110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37E2983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307771F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1A540DF0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自然语言描述，可直接展示</w:t>
            </w:r>
          </w:p>
        </w:tc>
      </w:tr>
      <w:tr w14:paraId="16ECFE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1253D73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value_score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0A57E5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量化分值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2C8B789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REAL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5577C24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0F71D75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3A1FA92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2CEBE70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0~100，不可量化的维度留空</w:t>
            </w:r>
          </w:p>
        </w:tc>
      </w:tr>
      <w:tr w14:paraId="51A291F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5887E0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confidence</w:t>
            </w:r>
          </w:p>
        </w:tc>
        <w:tc>
          <w:tcPr>
            <w:tcW w:w="1701" w:type="dxa"/>
            <w:vAlign w:val="center"/>
          </w:tcPr>
          <w:p w14:paraId="30B5556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置信度</w:t>
            </w:r>
          </w:p>
        </w:tc>
        <w:tc>
          <w:tcPr>
            <w:tcW w:w="1361" w:type="dxa"/>
            <w:vAlign w:val="center"/>
          </w:tcPr>
          <w:p w14:paraId="3154EF5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REAL</w:t>
            </w:r>
          </w:p>
        </w:tc>
        <w:tc>
          <w:tcPr>
            <w:tcW w:w="624" w:type="dxa"/>
            <w:vAlign w:val="center"/>
          </w:tcPr>
          <w:p w14:paraId="7911EC4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76834BF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5788583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0.5</w:t>
            </w:r>
          </w:p>
        </w:tc>
        <w:tc>
          <w:tcPr>
            <w:tcW w:w="1984" w:type="dxa"/>
            <w:vAlign w:val="center"/>
          </w:tcPr>
          <w:p w14:paraId="5AFFC3E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0~1，低置信度维度不参与推荐排序</w:t>
            </w:r>
          </w:p>
        </w:tc>
      </w:tr>
      <w:tr w14:paraId="6D714DA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043447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evidence_message_id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F7FB80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证据消息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73B6854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5D355E0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7D9C428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0288E0E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0A025EF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哪句话抽出来的，可回溯</w:t>
            </w:r>
          </w:p>
        </w:tc>
      </w:tr>
      <w:tr w14:paraId="40B500E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DDEB01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updated_at</w:t>
            </w:r>
          </w:p>
        </w:tc>
        <w:tc>
          <w:tcPr>
            <w:tcW w:w="1701" w:type="dxa"/>
            <w:vAlign w:val="center"/>
          </w:tcPr>
          <w:p w14:paraId="3DF9560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更新时间</w:t>
            </w:r>
          </w:p>
        </w:tc>
        <w:tc>
          <w:tcPr>
            <w:tcW w:w="1361" w:type="dxa"/>
            <w:vAlign w:val="center"/>
          </w:tcPr>
          <w:p w14:paraId="1AEC490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vAlign w:val="center"/>
          </w:tcPr>
          <w:p w14:paraId="083FEBC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3E4585A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10E2DCE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162E6D5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</w:tbl>
    <w:p w14:paraId="19308CE2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5-7　画像维度明细表的约束与索引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34671C4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7B071D1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5620432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名称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749535C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6490E3D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306CE25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6FFA89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主键</w:t>
            </w:r>
          </w:p>
        </w:tc>
        <w:tc>
          <w:tcPr>
            <w:tcW w:w="2835" w:type="dxa"/>
            <w:vAlign w:val="center"/>
          </w:tcPr>
          <w:p w14:paraId="67FDC37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pk_profile_dimension</w:t>
            </w:r>
          </w:p>
        </w:tc>
        <w:tc>
          <w:tcPr>
            <w:tcW w:w="1928" w:type="dxa"/>
            <w:vAlign w:val="center"/>
          </w:tcPr>
          <w:p w14:paraId="5BF6E93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w="3515" w:type="dxa"/>
            <w:vAlign w:val="center"/>
          </w:tcPr>
          <w:p w14:paraId="358CAAC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360EC33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0DDD49E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210C9ED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fk_profile_dimension_profile_id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2C17F1E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profile_id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7C19B67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student_profile.id；级联删除（ON DELETE CASCADE）</w:t>
            </w:r>
          </w:p>
        </w:tc>
      </w:tr>
      <w:tr w14:paraId="15117F5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3EC335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vAlign w:val="center"/>
          </w:tcPr>
          <w:p w14:paraId="6677295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fk_profile_dimension_evidence_message_id</w:t>
            </w:r>
          </w:p>
        </w:tc>
        <w:tc>
          <w:tcPr>
            <w:tcW w:w="1928" w:type="dxa"/>
            <w:vAlign w:val="center"/>
          </w:tcPr>
          <w:p w14:paraId="41F9B67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evidence_message_id</w:t>
            </w:r>
          </w:p>
        </w:tc>
        <w:tc>
          <w:tcPr>
            <w:tcW w:w="3515" w:type="dxa"/>
            <w:vAlign w:val="center"/>
          </w:tcPr>
          <w:p w14:paraId="30E3CBF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message.id；不级联，删除前需先处理引用</w:t>
            </w:r>
          </w:p>
        </w:tc>
      </w:tr>
      <w:tr w14:paraId="0BE268F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530CD38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唯一索引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5AE8DA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uk_profile_dimension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5A0952F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profile_id, dimension_code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01B7BD7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同一画像下维度不重复</w:t>
            </w:r>
          </w:p>
        </w:tc>
      </w:tr>
      <w:tr w14:paraId="1CABB84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C0B41B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普通索引</w:t>
            </w:r>
          </w:p>
        </w:tc>
        <w:tc>
          <w:tcPr>
            <w:tcW w:w="2835" w:type="dxa"/>
            <w:vAlign w:val="center"/>
          </w:tcPr>
          <w:p w14:paraId="123BAD4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idx_dimension_profile</w:t>
            </w:r>
          </w:p>
        </w:tc>
        <w:tc>
          <w:tcPr>
            <w:tcW w:w="1928" w:type="dxa"/>
            <w:vAlign w:val="center"/>
          </w:tcPr>
          <w:p w14:paraId="2934029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profile_id</w:t>
            </w:r>
          </w:p>
        </w:tc>
        <w:tc>
          <w:tcPr>
            <w:tcW w:w="3515" w:type="dxa"/>
            <w:vAlign w:val="center"/>
          </w:tcPr>
          <w:p w14:paraId="55E996E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按画像查全部维度</w:t>
            </w:r>
          </w:p>
        </w:tc>
      </w:tr>
      <w:tr w14:paraId="57F24AF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6A4DC3E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C9C942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ck_profile_dimension_dimension_code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27A98750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dimension_code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3CD410B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取值限制：'D01','D02','D03','D04','D05','D06','D07'</w:t>
            </w:r>
          </w:p>
        </w:tc>
      </w:tr>
    </w:tbl>
    <w:p w14:paraId="42569157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设计说明：七维画像用「一行一个维度」而不是「一列一个维度」：加维度只插数据不改表结构，代价是查询要行转列。这是本设计最关键的取舍，参见 4.4。</w:t>
      </w:r>
    </w:p>
    <w:p w14:paraId="71AEEB42">
      <w:pPr>
        <w:pStyle w:val="5"/>
      </w:pPr>
      <w:bookmarkStart w:id="15" w:name="_Toc27958"/>
      <w:r>
        <w:t>5.2.4　profile_history（画像变更历史表）</w:t>
      </w:r>
      <w:bookmarkEnd w:id="15"/>
    </w:p>
    <w:p w14:paraId="11B4C2C5">
      <w:pPr>
        <w:ind w:firstLine="420"/>
      </w:pPr>
      <w:r>
        <w:rPr>
          <w:rFonts w:ascii="宋体" w:hAnsi="宋体" w:eastAsia="宋体"/>
          <w:b w:val="0"/>
        </w:rPr>
        <w:t>保存每次画像变更的全量快照与增量差异，支撑「画像随学随新」可回看。</w:t>
      </w:r>
    </w:p>
    <w:p w14:paraId="3A36B672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5-8　画像变更历史表（profile_history）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14:paraId="54DF2F7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00935BB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71E10C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中文名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5D6DE20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数据类型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0E69316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允许空</w:t>
            </w:r>
          </w:p>
        </w:tc>
        <w:tc>
          <w:tcPr>
            <w:tcW w:w="737" w:type="dxa"/>
            <w:shd w:val="clear" w:color="auto" w:fill="D9E2F3"/>
            <w:vAlign w:val="center"/>
          </w:tcPr>
          <w:p w14:paraId="5D54F38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键</w:t>
            </w:r>
          </w:p>
        </w:tc>
        <w:tc>
          <w:tcPr>
            <w:tcW w:w="1304" w:type="dxa"/>
            <w:shd w:val="clear" w:color="auto" w:fill="D9E2F3"/>
            <w:vAlign w:val="center"/>
          </w:tcPr>
          <w:p w14:paraId="74467C2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默认值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4B7E5E9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10B2816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B5A18D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14:paraId="541A268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记录 ID</w:t>
            </w:r>
          </w:p>
        </w:tc>
        <w:tc>
          <w:tcPr>
            <w:tcW w:w="1361" w:type="dxa"/>
            <w:vAlign w:val="center"/>
          </w:tcPr>
          <w:p w14:paraId="12310BA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2619271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63842E4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PK</w:t>
            </w:r>
          </w:p>
        </w:tc>
        <w:tc>
          <w:tcPr>
            <w:tcW w:w="1304" w:type="dxa"/>
            <w:vAlign w:val="center"/>
          </w:tcPr>
          <w:p w14:paraId="1E6F9EA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03541FF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4AA24C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4390C1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profile_id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21AC54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 ID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6325AE9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4C502A0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50462BC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76BDCCD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122567F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所属画像</w:t>
            </w:r>
          </w:p>
        </w:tc>
      </w:tr>
      <w:tr w14:paraId="76AE4AA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CEE708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version</w:t>
            </w:r>
          </w:p>
        </w:tc>
        <w:tc>
          <w:tcPr>
            <w:tcW w:w="1701" w:type="dxa"/>
            <w:vAlign w:val="center"/>
          </w:tcPr>
          <w:p w14:paraId="561E494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版本号</w:t>
            </w:r>
          </w:p>
        </w:tc>
        <w:tc>
          <w:tcPr>
            <w:tcW w:w="1361" w:type="dxa"/>
            <w:vAlign w:val="center"/>
          </w:tcPr>
          <w:p w14:paraId="4107C5C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331D9C6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74E530C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38781B8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3ED12A0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变更后的版本号</w:t>
            </w:r>
          </w:p>
        </w:tc>
      </w:tr>
      <w:tr w14:paraId="45A020D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19A0197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snapshot_json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4A12D7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全量快照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4A0538D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62D76A7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64162BC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06014DB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20249FA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该版本所有维度的 JSON 快照</w:t>
            </w:r>
          </w:p>
        </w:tc>
      </w:tr>
      <w:tr w14:paraId="0CBAF81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DF23BA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changed_json</w:t>
            </w:r>
          </w:p>
        </w:tc>
        <w:tc>
          <w:tcPr>
            <w:tcW w:w="1701" w:type="dxa"/>
            <w:vAlign w:val="center"/>
          </w:tcPr>
          <w:p w14:paraId="59CA9F8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变更明细</w:t>
            </w:r>
          </w:p>
        </w:tc>
        <w:tc>
          <w:tcPr>
            <w:tcW w:w="1361" w:type="dxa"/>
            <w:vAlign w:val="center"/>
          </w:tcPr>
          <w:p w14:paraId="6B9CE5D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w="624" w:type="dxa"/>
            <w:vAlign w:val="center"/>
          </w:tcPr>
          <w:p w14:paraId="661AD5E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48ACC61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29DDA9A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305E4DB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[{code, from, to}] 格式</w:t>
            </w:r>
          </w:p>
        </w:tc>
      </w:tr>
      <w:tr w14:paraId="54D7894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0C3C2D3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source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97A7AB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变更来源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468353D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TEXT(16)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464BC06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65C52F9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23FA531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2AF5390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对话 / 评估 / 手动</w:t>
            </w:r>
          </w:p>
        </w:tc>
      </w:tr>
      <w:tr w14:paraId="74CCD03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796391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operator_id</w:t>
            </w:r>
          </w:p>
        </w:tc>
        <w:tc>
          <w:tcPr>
            <w:tcW w:w="1701" w:type="dxa"/>
            <w:vAlign w:val="center"/>
          </w:tcPr>
          <w:p w14:paraId="3610BB3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操作人</w:t>
            </w:r>
          </w:p>
        </w:tc>
        <w:tc>
          <w:tcPr>
            <w:tcW w:w="1361" w:type="dxa"/>
            <w:vAlign w:val="center"/>
          </w:tcPr>
          <w:p w14:paraId="3838429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6540D8C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706AA84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vAlign w:val="center"/>
          </w:tcPr>
          <w:p w14:paraId="0697F65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2E60171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手动修改时有值</w:t>
            </w:r>
          </w:p>
        </w:tc>
      </w:tr>
      <w:tr w14:paraId="0150912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A86AFF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934DFE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创建时间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6CC3118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3762FDC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2AFD651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51741EB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692E25A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</w:tbl>
    <w:p w14:paraId="29B96EA8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5-9　画像变更历史表的约束与索引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2E51392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730654C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46C79BC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名称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5963652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752ABD4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271BE28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A4E820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主键</w:t>
            </w:r>
          </w:p>
        </w:tc>
        <w:tc>
          <w:tcPr>
            <w:tcW w:w="2835" w:type="dxa"/>
            <w:vAlign w:val="center"/>
          </w:tcPr>
          <w:p w14:paraId="6916F97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pk_profile_history</w:t>
            </w:r>
          </w:p>
        </w:tc>
        <w:tc>
          <w:tcPr>
            <w:tcW w:w="1928" w:type="dxa"/>
            <w:vAlign w:val="center"/>
          </w:tcPr>
          <w:p w14:paraId="4676D5E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w="3515" w:type="dxa"/>
            <w:vAlign w:val="center"/>
          </w:tcPr>
          <w:p w14:paraId="1A28A0A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00A448F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513B518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71526CB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fk_profile_history_profile_id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01808D7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profile_id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50417E7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student_profile.id；级联删除（ON DELETE CASCADE）</w:t>
            </w:r>
          </w:p>
        </w:tc>
      </w:tr>
      <w:tr w14:paraId="5A37348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588D84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vAlign w:val="center"/>
          </w:tcPr>
          <w:p w14:paraId="7183801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fk_profile_history_operator_id</w:t>
            </w:r>
            <w:bookmarkStart w:id="30" w:name="_GoBack"/>
            <w:bookmarkEnd w:id="30"/>
          </w:p>
        </w:tc>
        <w:tc>
          <w:tcPr>
            <w:tcW w:w="1928" w:type="dxa"/>
            <w:vAlign w:val="center"/>
          </w:tcPr>
          <w:p w14:paraId="513926D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operator_id</w:t>
            </w:r>
          </w:p>
        </w:tc>
        <w:tc>
          <w:tcPr>
            <w:tcW w:w="3515" w:type="dxa"/>
            <w:vAlign w:val="center"/>
          </w:tcPr>
          <w:p w14:paraId="38A0C39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app_user.id；不级联，删除前需先处理引用</w:t>
            </w:r>
          </w:p>
        </w:tc>
      </w:tr>
      <w:tr w14:paraId="4B64E0F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2018686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普通索引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4BE0EA9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idx_history_profile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423B327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profile_id, version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1690F6E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按画像按版本倒序翻历史</w:t>
            </w:r>
          </w:p>
        </w:tc>
      </w:tr>
      <w:tr w14:paraId="479FD04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F6C24A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vAlign w:val="center"/>
          </w:tcPr>
          <w:p w14:paraId="3981AF0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ck_profile_history_source</w:t>
            </w:r>
          </w:p>
        </w:tc>
        <w:tc>
          <w:tcPr>
            <w:tcW w:w="1928" w:type="dxa"/>
            <w:vAlign w:val="center"/>
          </w:tcPr>
          <w:p w14:paraId="1AFB21D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source</w:t>
            </w:r>
          </w:p>
        </w:tc>
        <w:tc>
          <w:tcPr>
            <w:tcW w:w="3515" w:type="dxa"/>
            <w:vAlign w:val="center"/>
          </w:tcPr>
          <w:p w14:paraId="73E61E3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取值限制：'conversation','assessment','manual'</w:t>
            </w:r>
          </w:p>
        </w:tc>
      </w:tr>
    </w:tbl>
    <w:p w14:paraId="079E4301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设计说明：每版画像存一条全量快照 + 一条增量差异。只存差异无法回溯到任意版本，只存快照又看不出「变了什么」，所以两者都存。</w:t>
      </w:r>
    </w:p>
    <w:p w14:paraId="1ADD8375">
      <w:pPr>
        <w:pStyle w:val="5"/>
      </w:pPr>
      <w:bookmarkStart w:id="16" w:name="_Toc22305"/>
      <w:r>
        <w:t>5.2.5　conversation（对话会话表）</w:t>
      </w:r>
      <w:bookmarkEnd w:id="16"/>
    </w:p>
    <w:p w14:paraId="06A804EB">
      <w:pPr>
        <w:ind w:firstLine="420"/>
      </w:pPr>
      <w:r>
        <w:rPr>
          <w:rFonts w:ascii="宋体" w:hAnsi="宋体" w:eastAsia="宋体"/>
          <w:b w:val="0"/>
        </w:rPr>
        <w:t>保存会话容器，用 scene 区分画像构建、智能辅导、资源追问三种场景。</w:t>
      </w:r>
    </w:p>
    <w:p w14:paraId="71EBCD83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5-10　对话会话表（conversation）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14:paraId="16C4BE4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0DD6BA8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36EBD5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中文名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259D15B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数据类型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14F1433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允许空</w:t>
            </w:r>
          </w:p>
        </w:tc>
        <w:tc>
          <w:tcPr>
            <w:tcW w:w="737" w:type="dxa"/>
            <w:shd w:val="clear" w:color="auto" w:fill="D9E2F3"/>
            <w:vAlign w:val="center"/>
          </w:tcPr>
          <w:p w14:paraId="2291285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键</w:t>
            </w:r>
          </w:p>
        </w:tc>
        <w:tc>
          <w:tcPr>
            <w:tcW w:w="1304" w:type="dxa"/>
            <w:shd w:val="clear" w:color="auto" w:fill="D9E2F3"/>
            <w:vAlign w:val="center"/>
          </w:tcPr>
          <w:p w14:paraId="3781230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默认值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267F8C1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43A8BA4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0F112D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14:paraId="18E7D8C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会话 ID</w:t>
            </w:r>
          </w:p>
        </w:tc>
        <w:tc>
          <w:tcPr>
            <w:tcW w:w="1361" w:type="dxa"/>
            <w:vAlign w:val="center"/>
          </w:tcPr>
          <w:p w14:paraId="16E0419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7010F94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0819746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PK</w:t>
            </w:r>
          </w:p>
        </w:tc>
        <w:tc>
          <w:tcPr>
            <w:tcW w:w="1304" w:type="dxa"/>
            <w:vAlign w:val="center"/>
          </w:tcPr>
          <w:p w14:paraId="15D5EA8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1AFC7EE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1E398B1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7B6D37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974037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 ID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0BD5E20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0CBE8CD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6BC20C7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6FA9215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5108439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会话归属</w:t>
            </w:r>
          </w:p>
        </w:tc>
      </w:tr>
      <w:tr w14:paraId="07B9616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C635B2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scene</w:t>
            </w:r>
          </w:p>
        </w:tc>
        <w:tc>
          <w:tcPr>
            <w:tcW w:w="1701" w:type="dxa"/>
            <w:vAlign w:val="center"/>
          </w:tcPr>
          <w:p w14:paraId="655E2C6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场景</w:t>
            </w:r>
          </w:p>
        </w:tc>
        <w:tc>
          <w:tcPr>
            <w:tcW w:w="1361" w:type="dxa"/>
            <w:vAlign w:val="center"/>
          </w:tcPr>
          <w:p w14:paraId="055A60A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TEXT(16)</w:t>
            </w:r>
          </w:p>
        </w:tc>
        <w:tc>
          <w:tcPr>
            <w:tcW w:w="624" w:type="dxa"/>
            <w:vAlign w:val="center"/>
          </w:tcPr>
          <w:p w14:paraId="47DEB34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3DFD411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18340B2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'profile_build'</w:t>
            </w:r>
          </w:p>
        </w:tc>
        <w:tc>
          <w:tcPr>
            <w:tcW w:w="1984" w:type="dxa"/>
            <w:vAlign w:val="center"/>
          </w:tcPr>
          <w:p w14:paraId="132B6DB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画像构建 / 智能辅导 / 资源追问</w:t>
            </w:r>
          </w:p>
        </w:tc>
      </w:tr>
      <w:tr w14:paraId="2BE4452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7C556C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title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FFA735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标题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7ADCF4A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TEXT(100)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7A1318E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0B3DB92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6D7D959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''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053F840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默认取首条消息前 30 字</w:t>
            </w:r>
          </w:p>
        </w:tc>
      </w:tr>
      <w:tr w14:paraId="0EF9184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82AC9F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status</w:t>
            </w:r>
          </w:p>
        </w:tc>
        <w:tc>
          <w:tcPr>
            <w:tcW w:w="1701" w:type="dxa"/>
            <w:vAlign w:val="center"/>
          </w:tcPr>
          <w:p w14:paraId="65722ED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状态</w:t>
            </w:r>
          </w:p>
        </w:tc>
        <w:tc>
          <w:tcPr>
            <w:tcW w:w="1361" w:type="dxa"/>
            <w:vAlign w:val="center"/>
          </w:tcPr>
          <w:p w14:paraId="301862B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TEXT(16)</w:t>
            </w:r>
          </w:p>
        </w:tc>
        <w:tc>
          <w:tcPr>
            <w:tcW w:w="624" w:type="dxa"/>
            <w:vAlign w:val="center"/>
          </w:tcPr>
          <w:p w14:paraId="6C417E8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50572B3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2C2F9E3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'active'</w:t>
            </w:r>
          </w:p>
        </w:tc>
        <w:tc>
          <w:tcPr>
            <w:tcW w:w="1984" w:type="dxa"/>
            <w:vAlign w:val="center"/>
          </w:tcPr>
          <w:p w14:paraId="5B0EB79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进行中 / 已结束</w:t>
            </w:r>
          </w:p>
        </w:tc>
      </w:tr>
      <w:tr w14:paraId="7397BC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6257DA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message_count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5E1F49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消息数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33D2128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18B5FB1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618764E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290BD93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02F083F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冗余计数，写入消息时 +1</w:t>
            </w:r>
          </w:p>
        </w:tc>
      </w:tr>
      <w:tr w14:paraId="67DBD94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44CA1A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started_at</w:t>
            </w:r>
          </w:p>
        </w:tc>
        <w:tc>
          <w:tcPr>
            <w:tcW w:w="1701" w:type="dxa"/>
            <w:vAlign w:val="center"/>
          </w:tcPr>
          <w:p w14:paraId="0D83C04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开始时间</w:t>
            </w:r>
          </w:p>
        </w:tc>
        <w:tc>
          <w:tcPr>
            <w:tcW w:w="1361" w:type="dxa"/>
            <w:vAlign w:val="center"/>
          </w:tcPr>
          <w:p w14:paraId="1D486B3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vAlign w:val="center"/>
          </w:tcPr>
          <w:p w14:paraId="16E73AB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3779995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10084C5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1E9E54C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  <w:tr w14:paraId="50B6222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35CC535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updated_at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E8039B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更新时间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353B598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2B92D7C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7D341EF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56B252A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7A7610A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最后一条消息时间</w:t>
            </w:r>
          </w:p>
        </w:tc>
      </w:tr>
    </w:tbl>
    <w:p w14:paraId="25227E28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5-11　对话会话表的约束与索引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04B00E1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3BAD3B1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21A9976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名称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710AD3D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5672673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0450D9D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85E2B3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主键</w:t>
            </w:r>
          </w:p>
        </w:tc>
        <w:tc>
          <w:tcPr>
            <w:tcW w:w="2835" w:type="dxa"/>
            <w:vAlign w:val="center"/>
          </w:tcPr>
          <w:p w14:paraId="2DD072C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pk_conversation</w:t>
            </w:r>
          </w:p>
        </w:tc>
        <w:tc>
          <w:tcPr>
            <w:tcW w:w="1928" w:type="dxa"/>
            <w:vAlign w:val="center"/>
          </w:tcPr>
          <w:p w14:paraId="56308FE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w="3515" w:type="dxa"/>
            <w:vAlign w:val="center"/>
          </w:tcPr>
          <w:p w14:paraId="772086A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6086F3A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0F28E2A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EE616F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fk_conversation_user_id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02CF676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user_id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4343C1A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app_user.id；级联删除（ON DELETE CASCADE）</w:t>
            </w:r>
          </w:p>
        </w:tc>
      </w:tr>
      <w:tr w14:paraId="0D5C8AA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6209BA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普通索引</w:t>
            </w:r>
          </w:p>
        </w:tc>
        <w:tc>
          <w:tcPr>
            <w:tcW w:w="2835" w:type="dxa"/>
            <w:vAlign w:val="center"/>
          </w:tcPr>
          <w:p w14:paraId="5652736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idx_conversation_user</w:t>
            </w:r>
          </w:p>
        </w:tc>
        <w:tc>
          <w:tcPr>
            <w:tcW w:w="1928" w:type="dxa"/>
            <w:vAlign w:val="center"/>
          </w:tcPr>
          <w:p w14:paraId="5EE93E2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user_id, updated_at</w:t>
            </w:r>
          </w:p>
        </w:tc>
        <w:tc>
          <w:tcPr>
            <w:tcW w:w="3515" w:type="dxa"/>
            <w:vAlign w:val="center"/>
          </w:tcPr>
          <w:p w14:paraId="3FC5F25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会话列表按时间倒序</w:t>
            </w:r>
          </w:p>
        </w:tc>
      </w:tr>
      <w:tr w14:paraId="24B8DFC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5D032CB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BA22FE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ck_conversation_scene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46557F9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scene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5634A87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取值限制：'profile_build','tutoring','resource_chat'</w:t>
            </w:r>
          </w:p>
        </w:tc>
      </w:tr>
      <w:tr w14:paraId="09F5FF4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78ECA7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vAlign w:val="center"/>
          </w:tcPr>
          <w:p w14:paraId="0CF4EB8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ck_conversation_status</w:t>
            </w:r>
          </w:p>
        </w:tc>
        <w:tc>
          <w:tcPr>
            <w:tcW w:w="1928" w:type="dxa"/>
            <w:vAlign w:val="center"/>
          </w:tcPr>
          <w:p w14:paraId="0B6C599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status</w:t>
            </w:r>
          </w:p>
        </w:tc>
        <w:tc>
          <w:tcPr>
            <w:tcW w:w="3515" w:type="dxa"/>
            <w:vAlign w:val="center"/>
          </w:tcPr>
          <w:p w14:paraId="5EF2F04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取值限制：'active','closed'</w:t>
            </w:r>
          </w:p>
        </w:tc>
      </w:tr>
    </w:tbl>
    <w:p w14:paraId="5EB4DB18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设计说明：画像构建、智能辅导、资源追问共用一张会话表，用 scene 区分。message_count 是冗余计数，列表页不必对 message 做 count。</w:t>
      </w:r>
    </w:p>
    <w:p w14:paraId="68C2D0F3">
      <w:pPr>
        <w:pStyle w:val="5"/>
      </w:pPr>
      <w:bookmarkStart w:id="17" w:name="_Toc7658"/>
      <w:r>
        <w:t>5.2.6　message（对话消息表）</w:t>
      </w:r>
      <w:bookmarkEnd w:id="17"/>
    </w:p>
    <w:p w14:paraId="4D02075F">
      <w:pPr>
        <w:ind w:firstLine="420"/>
      </w:pPr>
      <w:r>
        <w:rPr>
          <w:rFonts w:ascii="宋体" w:hAnsi="宋体" w:eastAsia="宋体"/>
          <w:b w:val="0"/>
        </w:rPr>
        <w:t>保存会话中的每一条消息，是画像抽取的证据来源。</w:t>
      </w:r>
    </w:p>
    <w:p w14:paraId="7D4810CE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5-12　对话消息表（message）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14:paraId="009F5F2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6885C7B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531307F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中文名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0B41E14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数据类型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1A7C4C7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允许空</w:t>
            </w:r>
          </w:p>
        </w:tc>
        <w:tc>
          <w:tcPr>
            <w:tcW w:w="737" w:type="dxa"/>
            <w:shd w:val="clear" w:color="auto" w:fill="D9E2F3"/>
            <w:vAlign w:val="center"/>
          </w:tcPr>
          <w:p w14:paraId="37E3659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键</w:t>
            </w:r>
          </w:p>
        </w:tc>
        <w:tc>
          <w:tcPr>
            <w:tcW w:w="1304" w:type="dxa"/>
            <w:shd w:val="clear" w:color="auto" w:fill="D9E2F3"/>
            <w:vAlign w:val="center"/>
          </w:tcPr>
          <w:p w14:paraId="1D1EFA1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默认值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2F7C9CA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47323AA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E7102C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14:paraId="1D5BBEE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消息 ID</w:t>
            </w:r>
          </w:p>
        </w:tc>
        <w:tc>
          <w:tcPr>
            <w:tcW w:w="1361" w:type="dxa"/>
            <w:vAlign w:val="center"/>
          </w:tcPr>
          <w:p w14:paraId="7320620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3FB3EFF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7EC25A8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PK</w:t>
            </w:r>
          </w:p>
        </w:tc>
        <w:tc>
          <w:tcPr>
            <w:tcW w:w="1304" w:type="dxa"/>
            <w:vAlign w:val="center"/>
          </w:tcPr>
          <w:p w14:paraId="3A9E72F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581BA6B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5181381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1E5D537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conversation_id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E92566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会话 ID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7A721CF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32304BE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1402C35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59C1659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2E6FA81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所属会话</w:t>
            </w:r>
          </w:p>
        </w:tc>
      </w:tr>
      <w:tr w14:paraId="7BB921D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FBB6FA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role</w:t>
            </w:r>
          </w:p>
        </w:tc>
        <w:tc>
          <w:tcPr>
            <w:tcW w:w="1701" w:type="dxa"/>
            <w:vAlign w:val="center"/>
          </w:tcPr>
          <w:p w14:paraId="727E924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角色</w:t>
            </w:r>
          </w:p>
        </w:tc>
        <w:tc>
          <w:tcPr>
            <w:tcW w:w="1361" w:type="dxa"/>
            <w:vAlign w:val="center"/>
          </w:tcPr>
          <w:p w14:paraId="1E5C523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TEXT(16)</w:t>
            </w:r>
          </w:p>
        </w:tc>
        <w:tc>
          <w:tcPr>
            <w:tcW w:w="624" w:type="dxa"/>
            <w:vAlign w:val="center"/>
          </w:tcPr>
          <w:p w14:paraId="19EFCDC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64F579D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58C7712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47BB59D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 / 助手 / 系统</w:t>
            </w:r>
          </w:p>
        </w:tc>
      </w:tr>
      <w:tr w14:paraId="3852336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41C5CD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content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EFEE6B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消息正文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567A317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1C08A78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29344CE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59801E8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626F8CB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纯文本或 Markdown</w:t>
            </w:r>
          </w:p>
        </w:tc>
      </w:tr>
      <w:tr w14:paraId="4FFCDF8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E6C4DA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content_type</w:t>
            </w:r>
          </w:p>
        </w:tc>
        <w:tc>
          <w:tcPr>
            <w:tcW w:w="1701" w:type="dxa"/>
            <w:vAlign w:val="center"/>
          </w:tcPr>
          <w:p w14:paraId="383B8F1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正文类型</w:t>
            </w:r>
          </w:p>
        </w:tc>
        <w:tc>
          <w:tcPr>
            <w:tcW w:w="1361" w:type="dxa"/>
            <w:vAlign w:val="center"/>
          </w:tcPr>
          <w:p w14:paraId="7C1DC06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TEXT(16)</w:t>
            </w:r>
          </w:p>
        </w:tc>
        <w:tc>
          <w:tcPr>
            <w:tcW w:w="624" w:type="dxa"/>
            <w:vAlign w:val="center"/>
          </w:tcPr>
          <w:p w14:paraId="5D4FDEE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19B70D7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1CA279D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'text'</w:t>
            </w:r>
          </w:p>
        </w:tc>
        <w:tc>
          <w:tcPr>
            <w:tcW w:w="1984" w:type="dxa"/>
            <w:vAlign w:val="center"/>
          </w:tcPr>
          <w:p w14:paraId="2F899A2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text / markdown / json</w:t>
            </w:r>
          </w:p>
        </w:tc>
      </w:tr>
      <w:tr w14:paraId="603FBC4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E20390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token_in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18F195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输入 token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38FEEF5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7CD05DD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0605F85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2CDD3FE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2A3410B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计费与成本核算用</w:t>
            </w:r>
          </w:p>
        </w:tc>
      </w:tr>
      <w:tr w14:paraId="37597E0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B2292C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token_out</w:t>
            </w:r>
          </w:p>
        </w:tc>
        <w:tc>
          <w:tcPr>
            <w:tcW w:w="1701" w:type="dxa"/>
            <w:vAlign w:val="center"/>
          </w:tcPr>
          <w:p w14:paraId="38C1021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输出 token</w:t>
            </w:r>
          </w:p>
        </w:tc>
        <w:tc>
          <w:tcPr>
            <w:tcW w:w="1361" w:type="dxa"/>
            <w:vAlign w:val="center"/>
          </w:tcPr>
          <w:p w14:paraId="6463625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395E300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444D9B8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0E15492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w="1984" w:type="dxa"/>
            <w:vAlign w:val="center"/>
          </w:tcPr>
          <w:p w14:paraId="28734B5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计费与成本核算用</w:t>
            </w:r>
          </w:p>
        </w:tc>
      </w:tr>
      <w:tr w14:paraId="26CD20C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0FDEC84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54216D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创建时间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57AC005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3399945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64AA61E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1C90877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0B65942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</w:tbl>
    <w:p w14:paraId="7035DA9F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5-13　对话消息表的约束与索引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3D6CC0C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3445763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65E4F32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名称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2D6BC4B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443C676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0583CE2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E0C355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主键</w:t>
            </w:r>
          </w:p>
        </w:tc>
        <w:tc>
          <w:tcPr>
            <w:tcW w:w="2835" w:type="dxa"/>
            <w:vAlign w:val="center"/>
          </w:tcPr>
          <w:p w14:paraId="0D781F3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pk_message</w:t>
            </w:r>
          </w:p>
        </w:tc>
        <w:tc>
          <w:tcPr>
            <w:tcW w:w="1928" w:type="dxa"/>
            <w:vAlign w:val="center"/>
          </w:tcPr>
          <w:p w14:paraId="4B2B763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w="3515" w:type="dxa"/>
            <w:vAlign w:val="center"/>
          </w:tcPr>
          <w:p w14:paraId="5452EF0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34A83F4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14E4054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FC4FEA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fk_message_conversation_id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67C900E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conversation_id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21FA01B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conversation.id；级联删除（ON DELETE CASCADE）</w:t>
            </w:r>
          </w:p>
        </w:tc>
      </w:tr>
      <w:tr w14:paraId="01F2047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DF2F2A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普通索引</w:t>
            </w:r>
          </w:p>
        </w:tc>
        <w:tc>
          <w:tcPr>
            <w:tcW w:w="2835" w:type="dxa"/>
            <w:vAlign w:val="center"/>
          </w:tcPr>
          <w:p w14:paraId="5451C11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idx_message_conversation</w:t>
            </w:r>
          </w:p>
        </w:tc>
        <w:tc>
          <w:tcPr>
            <w:tcW w:w="1928" w:type="dxa"/>
            <w:vAlign w:val="center"/>
          </w:tcPr>
          <w:p w14:paraId="30D020B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conversation_id, id</w:t>
            </w:r>
          </w:p>
        </w:tc>
        <w:tc>
          <w:tcPr>
            <w:tcW w:w="3515" w:type="dxa"/>
            <w:vAlign w:val="center"/>
          </w:tcPr>
          <w:p w14:paraId="4BA2CCC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按会话顺序取消息</w:t>
            </w:r>
          </w:p>
        </w:tc>
      </w:tr>
      <w:tr w14:paraId="4D94AD1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54066F4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4D88CBD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ck_message_role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352C6C3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role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071F343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取值限制：'user','assistant','system'</w:t>
            </w:r>
          </w:p>
        </w:tc>
      </w:tr>
      <w:tr w14:paraId="7A15675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71FD30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vAlign w:val="center"/>
          </w:tcPr>
          <w:p w14:paraId="32521D3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ck_message_content_type</w:t>
            </w:r>
          </w:p>
        </w:tc>
        <w:tc>
          <w:tcPr>
            <w:tcW w:w="1928" w:type="dxa"/>
            <w:vAlign w:val="center"/>
          </w:tcPr>
          <w:p w14:paraId="59CBF84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content_type</w:t>
            </w:r>
          </w:p>
        </w:tc>
        <w:tc>
          <w:tcPr>
            <w:tcW w:w="3515" w:type="dxa"/>
            <w:vAlign w:val="center"/>
          </w:tcPr>
          <w:p w14:paraId="2B30AF8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取值限制：'text','markdown','json'</w:t>
            </w:r>
          </w:p>
        </w:tc>
      </w:tr>
    </w:tbl>
    <w:p w14:paraId="5766DDF1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设计说明：一条消息一行，不能把整段对话塞进一个字段——那样无法分页、无法定位证据、无法算 token。evidence_message_id 指回这里，画像的每条结论都能查到出处。</w:t>
      </w:r>
    </w:p>
    <w:p w14:paraId="1D2E53C2">
      <w:pPr>
        <w:pStyle w:val="5"/>
      </w:pPr>
      <w:bookmarkStart w:id="18" w:name="_Toc25571"/>
      <w:r>
        <w:t>5.2.7　generation_task（资源生成任务表）</w:t>
      </w:r>
      <w:bookmarkEnd w:id="18"/>
    </w:p>
    <w:p w14:paraId="3A50B77C">
      <w:pPr>
        <w:ind w:firstLine="420"/>
      </w:pPr>
      <w:r>
        <w:rPr>
          <w:rFonts w:ascii="宋体" w:hAnsi="宋体" w:eastAsia="宋体"/>
          <w:b w:val="0"/>
        </w:rPr>
        <w:t>保存一次资源生成任务的入参快照、状态与进度，支撑异步轮询。</w:t>
      </w:r>
    </w:p>
    <w:p w14:paraId="2C9A3747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5-14　资源生成任务表（generation_task）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14:paraId="77E3976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0BE87411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B5E9947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中文名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4865F159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数据类型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17D509ED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允许空</w:t>
            </w:r>
          </w:p>
        </w:tc>
        <w:tc>
          <w:tcPr>
            <w:tcW w:w="737" w:type="dxa"/>
            <w:shd w:val="clear" w:color="auto" w:fill="D9E2F3"/>
            <w:vAlign w:val="center"/>
          </w:tcPr>
          <w:p w14:paraId="7B3757B5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键</w:t>
            </w:r>
          </w:p>
        </w:tc>
        <w:tc>
          <w:tcPr>
            <w:tcW w:w="1304" w:type="dxa"/>
            <w:shd w:val="clear" w:color="auto" w:fill="D9E2F3"/>
            <w:vAlign w:val="center"/>
          </w:tcPr>
          <w:p w14:paraId="72325607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默认值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069352F0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150A87E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9C1511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14:paraId="5D3D891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任务 ID</w:t>
            </w:r>
          </w:p>
        </w:tc>
        <w:tc>
          <w:tcPr>
            <w:tcW w:w="1361" w:type="dxa"/>
            <w:vAlign w:val="center"/>
          </w:tcPr>
          <w:p w14:paraId="64E0296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4767AAA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4B2888A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PK</w:t>
            </w:r>
          </w:p>
        </w:tc>
        <w:tc>
          <w:tcPr>
            <w:tcW w:w="1304" w:type="dxa"/>
            <w:vAlign w:val="center"/>
          </w:tcPr>
          <w:p w14:paraId="1FEE374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4F87938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440DA3B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E12E0B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096AF7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 ID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4E2520F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7584629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676F5C7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0998847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3178F16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发起人</w:t>
            </w:r>
          </w:p>
        </w:tc>
      </w:tr>
      <w:tr w14:paraId="5B8140C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492244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task_type</w:t>
            </w:r>
          </w:p>
        </w:tc>
        <w:tc>
          <w:tcPr>
            <w:tcW w:w="1701" w:type="dxa"/>
            <w:vAlign w:val="center"/>
          </w:tcPr>
          <w:p w14:paraId="6B1BE34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任务类型</w:t>
            </w:r>
          </w:p>
        </w:tc>
        <w:tc>
          <w:tcPr>
            <w:tcW w:w="1361" w:type="dxa"/>
            <w:vAlign w:val="center"/>
          </w:tcPr>
          <w:p w14:paraId="2406FED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TEXT(24)</w:t>
            </w:r>
          </w:p>
        </w:tc>
        <w:tc>
          <w:tcPr>
            <w:tcW w:w="624" w:type="dxa"/>
            <w:vAlign w:val="center"/>
          </w:tcPr>
          <w:p w14:paraId="5BC2AAE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30B60A1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2B0F8E6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'resource_batch'</w:t>
            </w:r>
          </w:p>
        </w:tc>
        <w:tc>
          <w:tcPr>
            <w:tcW w:w="1984" w:type="dxa"/>
            <w:vAlign w:val="center"/>
          </w:tcPr>
          <w:p w14:paraId="51FF71D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资源生成 / 路径规划 / 评估 / 辅导</w:t>
            </w:r>
          </w:p>
        </w:tc>
      </w:tr>
      <w:tr w14:paraId="64BC6A8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459121F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status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80BE91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任务状态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00A7E7E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TEXT(16)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259682C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5A4FAFA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6C1E8CC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'pending'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25B8132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排队 / 执行中 / 成功 / 部分成功 / 失败</w:t>
            </w:r>
          </w:p>
        </w:tc>
      </w:tr>
      <w:tr w14:paraId="5E1BF27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F15A24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params_json</w:t>
            </w:r>
          </w:p>
        </w:tc>
        <w:tc>
          <w:tcPr>
            <w:tcW w:w="1701" w:type="dxa"/>
            <w:vAlign w:val="center"/>
          </w:tcPr>
          <w:p w14:paraId="7EE3320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任务参数</w:t>
            </w:r>
          </w:p>
        </w:tc>
        <w:tc>
          <w:tcPr>
            <w:tcW w:w="1361" w:type="dxa"/>
            <w:vAlign w:val="center"/>
          </w:tcPr>
          <w:p w14:paraId="66357A8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w="624" w:type="dxa"/>
            <w:vAlign w:val="center"/>
          </w:tcPr>
          <w:p w14:paraId="4A1A5A0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375EE8B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6134E4F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552C04C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入参快照，生成后不可变</w:t>
            </w:r>
          </w:p>
        </w:tc>
      </w:tr>
      <w:tr w14:paraId="6E275E0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0AAF136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total_steps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9A4D6F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总步数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59E8C30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2356528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1FA4D07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2603F76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11517B6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编排计划里的智能体步数</w:t>
            </w:r>
          </w:p>
        </w:tc>
      </w:tr>
      <w:tr w14:paraId="2E4C133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048DC3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finished_steps</w:t>
            </w:r>
          </w:p>
        </w:tc>
        <w:tc>
          <w:tcPr>
            <w:tcW w:w="1701" w:type="dxa"/>
            <w:vAlign w:val="center"/>
          </w:tcPr>
          <w:p w14:paraId="0856C98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已完成步数</w:t>
            </w:r>
          </w:p>
        </w:tc>
        <w:tc>
          <w:tcPr>
            <w:tcW w:w="1361" w:type="dxa"/>
            <w:vAlign w:val="center"/>
          </w:tcPr>
          <w:p w14:paraId="28E25D2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144F970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4F6FB66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0178F3D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w="1984" w:type="dxa"/>
            <w:vAlign w:val="center"/>
          </w:tcPr>
          <w:p w14:paraId="32E028B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轮询进度用</w:t>
            </w:r>
          </w:p>
        </w:tc>
      </w:tr>
      <w:tr w14:paraId="38AA26A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037AA95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error_message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8D1774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错误信息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0D0B7A3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TEXT(500)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43B35FE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7E032C5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3F5093B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''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3FC0D25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失败时的最后一条错误</w:t>
            </w:r>
          </w:p>
        </w:tc>
      </w:tr>
      <w:tr w14:paraId="5D48DAF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0C273E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247973A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创建时间</w:t>
            </w:r>
          </w:p>
        </w:tc>
        <w:tc>
          <w:tcPr>
            <w:tcW w:w="1361" w:type="dxa"/>
            <w:vAlign w:val="center"/>
          </w:tcPr>
          <w:p w14:paraId="433E959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vAlign w:val="center"/>
          </w:tcPr>
          <w:p w14:paraId="5DFC33C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6E1D72E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189CFE4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0599CFD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  <w:tr w14:paraId="25D59A4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89B83A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started_at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7DB903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开始时间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27D250C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5B8EB2C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0BCE142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74BB230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09F96EE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进入 running 的时间</w:t>
            </w:r>
          </w:p>
        </w:tc>
      </w:tr>
      <w:tr w14:paraId="4811D75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EC37D3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finished_at</w:t>
            </w:r>
          </w:p>
        </w:tc>
        <w:tc>
          <w:tcPr>
            <w:tcW w:w="1701" w:type="dxa"/>
            <w:vAlign w:val="center"/>
          </w:tcPr>
          <w:p w14:paraId="1DEFCA6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结束时间</w:t>
            </w:r>
          </w:p>
        </w:tc>
        <w:tc>
          <w:tcPr>
            <w:tcW w:w="1361" w:type="dxa"/>
            <w:vAlign w:val="center"/>
          </w:tcPr>
          <w:p w14:paraId="76002B7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vAlign w:val="center"/>
          </w:tcPr>
          <w:p w14:paraId="0AB56DF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7BD5584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02F4BFB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52E4D05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进入终态的时间</w:t>
            </w:r>
          </w:p>
        </w:tc>
      </w:tr>
    </w:tbl>
    <w:p w14:paraId="239C55B3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5-15　资源生成任务表的约束与索引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58B5E9E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4D629A4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34FFBED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名称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45CFBFD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5458EDB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56AAA21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DD894E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主键</w:t>
            </w:r>
          </w:p>
        </w:tc>
        <w:tc>
          <w:tcPr>
            <w:tcW w:w="2835" w:type="dxa"/>
            <w:vAlign w:val="center"/>
          </w:tcPr>
          <w:p w14:paraId="5576879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pk_generation_task</w:t>
            </w:r>
          </w:p>
        </w:tc>
        <w:tc>
          <w:tcPr>
            <w:tcW w:w="1928" w:type="dxa"/>
            <w:vAlign w:val="center"/>
          </w:tcPr>
          <w:p w14:paraId="129F5E3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w="3515" w:type="dxa"/>
            <w:vAlign w:val="center"/>
          </w:tcPr>
          <w:p w14:paraId="25F9D49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5DBCB69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6AE6597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710B778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fk_generation_task_user_id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318B072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user_id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7D03FE3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app_user.id；级联删除（ON DELETE CASCADE）</w:t>
            </w:r>
          </w:p>
        </w:tc>
      </w:tr>
      <w:tr w14:paraId="748BFBA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1AFBFA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普通索引</w:t>
            </w:r>
          </w:p>
        </w:tc>
        <w:tc>
          <w:tcPr>
            <w:tcW w:w="2835" w:type="dxa"/>
            <w:vAlign w:val="center"/>
          </w:tcPr>
          <w:p w14:paraId="0055913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idx_task_user</w:t>
            </w:r>
          </w:p>
        </w:tc>
        <w:tc>
          <w:tcPr>
            <w:tcW w:w="1928" w:type="dxa"/>
            <w:vAlign w:val="center"/>
          </w:tcPr>
          <w:p w14:paraId="6D0E0EF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user_id, created_at</w:t>
            </w:r>
          </w:p>
        </w:tc>
        <w:tc>
          <w:tcPr>
            <w:tcW w:w="3515" w:type="dxa"/>
            <w:vAlign w:val="center"/>
          </w:tcPr>
          <w:p w14:paraId="2AEFAE2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我的生成记录</w:t>
            </w:r>
          </w:p>
        </w:tc>
      </w:tr>
      <w:tr w14:paraId="790273B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5644078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普通索引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9E8C37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idx_task_status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46193A5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status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285DC0E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后台捞取待执行任务</w:t>
            </w:r>
          </w:p>
        </w:tc>
      </w:tr>
      <w:tr w14:paraId="42D7747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3D073D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vAlign w:val="center"/>
          </w:tcPr>
          <w:p w14:paraId="7D601B5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ck_generation_task_task_type</w:t>
            </w:r>
          </w:p>
        </w:tc>
        <w:tc>
          <w:tcPr>
            <w:tcW w:w="1928" w:type="dxa"/>
            <w:vAlign w:val="center"/>
          </w:tcPr>
          <w:p w14:paraId="2EBC7C4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task_type</w:t>
            </w:r>
          </w:p>
        </w:tc>
        <w:tc>
          <w:tcPr>
            <w:tcW w:w="3515" w:type="dxa"/>
            <w:vAlign w:val="center"/>
          </w:tcPr>
          <w:p w14:paraId="70D3B52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取值限制：'resource_batch','path_plan','assessment','tutoring'</w:t>
            </w:r>
          </w:p>
        </w:tc>
      </w:tr>
      <w:tr w14:paraId="4BFC009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1A317A2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220C88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ck_generation_task_status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359D4BA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status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5E1D0A60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取值限制：'pending','running','succeeded','partial','failed'</w:t>
            </w:r>
          </w:p>
        </w:tc>
      </w:tr>
    </w:tbl>
    <w:p w14:paraId="7A846AFC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设计说明：一次「生成五种资源」就是一个任务。接口先返回 task_id，前端轮询进度，避免 HTTP 请求干等几十秒。params_json 存任务入参快照，保证结果可复现。</w:t>
      </w:r>
    </w:p>
    <w:p w14:paraId="1F17FBEA">
      <w:pPr>
        <w:pStyle w:val="5"/>
      </w:pPr>
      <w:bookmarkStart w:id="19" w:name="_Toc2859"/>
      <w:r>
        <w:t>5.2.8　agent_run（智能体执行记录表）</w:t>
      </w:r>
      <w:bookmarkEnd w:id="19"/>
    </w:p>
    <w:p w14:paraId="10B70750">
      <w:pPr>
        <w:ind w:firstLine="420"/>
      </w:pPr>
      <w:r>
        <w:rPr>
          <w:rFonts w:ascii="宋体" w:hAnsi="宋体" w:eastAsia="宋体"/>
          <w:b w:val="0"/>
        </w:rPr>
        <w:t>保存每个智能体的单次执行记录，是「可追溯」的落点。</w:t>
      </w:r>
    </w:p>
    <w:p w14:paraId="1A3B525B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5-16　智能体执行记录表（agent_run）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14:paraId="5A98B07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4AA924D3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1859559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中文名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65D46E98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数据类型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06CF7E0D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允许空</w:t>
            </w:r>
          </w:p>
        </w:tc>
        <w:tc>
          <w:tcPr>
            <w:tcW w:w="737" w:type="dxa"/>
            <w:shd w:val="clear" w:color="auto" w:fill="D9E2F3"/>
            <w:vAlign w:val="center"/>
          </w:tcPr>
          <w:p w14:paraId="5B41EF38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键</w:t>
            </w:r>
          </w:p>
        </w:tc>
        <w:tc>
          <w:tcPr>
            <w:tcW w:w="1304" w:type="dxa"/>
            <w:shd w:val="clear" w:color="auto" w:fill="D9E2F3"/>
            <w:vAlign w:val="center"/>
          </w:tcPr>
          <w:p w14:paraId="4C64CF9F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默认值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0DA153FC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11C9533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0B0200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14:paraId="52B683E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执行 ID</w:t>
            </w:r>
          </w:p>
        </w:tc>
        <w:tc>
          <w:tcPr>
            <w:tcW w:w="1361" w:type="dxa"/>
            <w:vAlign w:val="center"/>
          </w:tcPr>
          <w:p w14:paraId="690C461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230DAAB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1193311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PK</w:t>
            </w:r>
          </w:p>
        </w:tc>
        <w:tc>
          <w:tcPr>
            <w:tcW w:w="1304" w:type="dxa"/>
            <w:vAlign w:val="center"/>
          </w:tcPr>
          <w:p w14:paraId="72E9917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2315D92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0176FE6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3D58538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task_id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308E300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任务 ID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39EBBDA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194102F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40EBD18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53DFF55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2A0245F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所属任务</w:t>
            </w:r>
          </w:p>
        </w:tc>
      </w:tr>
      <w:tr w14:paraId="46BB4DB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44F22A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agent_code</w:t>
            </w:r>
          </w:p>
        </w:tc>
        <w:tc>
          <w:tcPr>
            <w:tcW w:w="1701" w:type="dxa"/>
            <w:vAlign w:val="center"/>
          </w:tcPr>
          <w:p w14:paraId="40CF58D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智能体编码</w:t>
            </w:r>
          </w:p>
        </w:tc>
        <w:tc>
          <w:tcPr>
            <w:tcW w:w="1361" w:type="dxa"/>
            <w:vAlign w:val="center"/>
          </w:tcPr>
          <w:p w14:paraId="405137F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vAlign w:val="center"/>
          </w:tcPr>
          <w:p w14:paraId="5B7BBC3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553E15E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06F35E6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4FA14BB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A00~A10，见 3.6 字典</w:t>
            </w:r>
          </w:p>
        </w:tc>
      </w:tr>
      <w:tr w14:paraId="4753CDD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A28D39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step_order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140C1B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执行序号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06A7CD6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1FD66FA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65AC523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173F79A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5716A48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同任务内从 1 开始；并行步骤可同值</w:t>
            </w:r>
          </w:p>
        </w:tc>
      </w:tr>
      <w:tr w14:paraId="4295AE3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8F33D3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status</w:t>
            </w:r>
          </w:p>
        </w:tc>
        <w:tc>
          <w:tcPr>
            <w:tcW w:w="1701" w:type="dxa"/>
            <w:vAlign w:val="center"/>
          </w:tcPr>
          <w:p w14:paraId="5BA25BB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执行状态</w:t>
            </w:r>
          </w:p>
        </w:tc>
        <w:tc>
          <w:tcPr>
            <w:tcW w:w="1361" w:type="dxa"/>
            <w:vAlign w:val="center"/>
          </w:tcPr>
          <w:p w14:paraId="4D16879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TEXT(16)</w:t>
            </w:r>
          </w:p>
        </w:tc>
        <w:tc>
          <w:tcPr>
            <w:tcW w:w="624" w:type="dxa"/>
            <w:vAlign w:val="center"/>
          </w:tcPr>
          <w:p w14:paraId="5373D7A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2F13D76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0429B8C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'pending'</w:t>
            </w:r>
          </w:p>
        </w:tc>
        <w:tc>
          <w:tcPr>
            <w:tcW w:w="1984" w:type="dxa"/>
            <w:vAlign w:val="center"/>
          </w:tcPr>
          <w:p w14:paraId="145453C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排队 / 执行中 / 成功 / 失败 / 跳过</w:t>
            </w:r>
          </w:p>
        </w:tc>
      </w:tr>
      <w:tr w14:paraId="4440BC7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EE4000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input_digest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19F3AE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入参摘要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5A0E597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TEXT(500)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0C344FA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3AE3363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1ACCEF1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''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5DCCAB9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Prompt 摘要，不存全文</w:t>
            </w:r>
          </w:p>
        </w:tc>
      </w:tr>
      <w:tr w14:paraId="5BB148D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6C8B8F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output_digest</w:t>
            </w:r>
          </w:p>
        </w:tc>
        <w:tc>
          <w:tcPr>
            <w:tcW w:w="1701" w:type="dxa"/>
            <w:vAlign w:val="center"/>
          </w:tcPr>
          <w:p w14:paraId="7988F1C0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出参摘要</w:t>
            </w:r>
          </w:p>
        </w:tc>
        <w:tc>
          <w:tcPr>
            <w:tcW w:w="1361" w:type="dxa"/>
            <w:vAlign w:val="center"/>
          </w:tcPr>
          <w:p w14:paraId="1ADCFA3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TEXT(500)</w:t>
            </w:r>
          </w:p>
        </w:tc>
        <w:tc>
          <w:tcPr>
            <w:tcW w:w="624" w:type="dxa"/>
            <w:vAlign w:val="center"/>
          </w:tcPr>
          <w:p w14:paraId="6F739FF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72319A9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33CF4D9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''</w:t>
            </w:r>
          </w:p>
        </w:tc>
        <w:tc>
          <w:tcPr>
            <w:tcW w:w="1984" w:type="dxa"/>
            <w:vAlign w:val="center"/>
          </w:tcPr>
          <w:p w14:paraId="51EDDF1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结果摘要</w:t>
            </w:r>
          </w:p>
        </w:tc>
      </w:tr>
      <w:tr w14:paraId="10214D5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0F8DC07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latency_ms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4DD8C7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耗时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4F263BC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575DB67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26688F0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06A1B8D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391F054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毫秒</w:t>
            </w:r>
          </w:p>
        </w:tc>
      </w:tr>
      <w:tr w14:paraId="469A342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53B1F4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token_in</w:t>
            </w:r>
          </w:p>
        </w:tc>
        <w:tc>
          <w:tcPr>
            <w:tcW w:w="1701" w:type="dxa"/>
            <w:vAlign w:val="center"/>
          </w:tcPr>
          <w:p w14:paraId="5043FC2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输入 token</w:t>
            </w:r>
          </w:p>
        </w:tc>
        <w:tc>
          <w:tcPr>
            <w:tcW w:w="1361" w:type="dxa"/>
            <w:vAlign w:val="center"/>
          </w:tcPr>
          <w:p w14:paraId="73D2BE0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17D5436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79AC3A2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3D396CA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w="1984" w:type="dxa"/>
            <w:vAlign w:val="center"/>
          </w:tcPr>
          <w:p w14:paraId="0306100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成本核算</w:t>
            </w:r>
          </w:p>
        </w:tc>
      </w:tr>
      <w:tr w14:paraId="1241FA2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171EB6E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token_out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8A9E55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输出 token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6EAE27B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2E1B060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4A362F6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2D86FFE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603DE4F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成本核算</w:t>
            </w:r>
          </w:p>
        </w:tc>
      </w:tr>
      <w:tr w14:paraId="4AF5760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F9653D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error_message</w:t>
            </w:r>
          </w:p>
        </w:tc>
        <w:tc>
          <w:tcPr>
            <w:tcW w:w="1701" w:type="dxa"/>
            <w:vAlign w:val="center"/>
          </w:tcPr>
          <w:p w14:paraId="0C7079D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错误信息</w:t>
            </w:r>
          </w:p>
        </w:tc>
        <w:tc>
          <w:tcPr>
            <w:tcW w:w="1361" w:type="dxa"/>
            <w:vAlign w:val="center"/>
          </w:tcPr>
          <w:p w14:paraId="1F90270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TEXT(500)</w:t>
            </w:r>
          </w:p>
        </w:tc>
        <w:tc>
          <w:tcPr>
            <w:tcW w:w="624" w:type="dxa"/>
            <w:vAlign w:val="center"/>
          </w:tcPr>
          <w:p w14:paraId="782589A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1C0BA27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2570922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''</w:t>
            </w:r>
          </w:p>
        </w:tc>
        <w:tc>
          <w:tcPr>
            <w:tcW w:w="1984" w:type="dxa"/>
            <w:vAlign w:val="center"/>
          </w:tcPr>
          <w:p w14:paraId="40FB6C3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失败原因</w:t>
            </w:r>
          </w:p>
        </w:tc>
      </w:tr>
      <w:tr w14:paraId="3D2819E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3E5AD20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5028D0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创建时间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7A7D881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0912DDB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2FE36D9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7F342BC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00CBDA7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</w:tbl>
    <w:p w14:paraId="6690E7FB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5-17　智能体执行记录表的约束与索引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28FBAF3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55BC4F1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56C9405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名称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2FFB4ED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376331D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4BEC313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8A72FB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主键</w:t>
            </w:r>
          </w:p>
        </w:tc>
        <w:tc>
          <w:tcPr>
            <w:tcW w:w="2835" w:type="dxa"/>
            <w:vAlign w:val="center"/>
          </w:tcPr>
          <w:p w14:paraId="38BF64E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pk_agent_run</w:t>
            </w:r>
          </w:p>
        </w:tc>
        <w:tc>
          <w:tcPr>
            <w:tcW w:w="1928" w:type="dxa"/>
            <w:vAlign w:val="center"/>
          </w:tcPr>
          <w:p w14:paraId="2984088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w="3515" w:type="dxa"/>
            <w:vAlign w:val="center"/>
          </w:tcPr>
          <w:p w14:paraId="689039E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1B25213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5B30EAE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478B45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fk_agent_run_task_id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667362F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task_id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7F28459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generation_task.id；级联删除（ON DELETE CASCADE）</w:t>
            </w:r>
          </w:p>
        </w:tc>
      </w:tr>
      <w:tr w14:paraId="72084C3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BB7BE4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普通索引</w:t>
            </w:r>
          </w:p>
        </w:tc>
        <w:tc>
          <w:tcPr>
            <w:tcW w:w="2835" w:type="dxa"/>
            <w:vAlign w:val="center"/>
          </w:tcPr>
          <w:p w14:paraId="2E9328B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idx_agent_run_task</w:t>
            </w:r>
          </w:p>
        </w:tc>
        <w:tc>
          <w:tcPr>
            <w:tcW w:w="1928" w:type="dxa"/>
            <w:vAlign w:val="center"/>
          </w:tcPr>
          <w:p w14:paraId="0929327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task_id, step_order</w:t>
            </w:r>
          </w:p>
        </w:tc>
        <w:tc>
          <w:tcPr>
            <w:tcW w:w="3515" w:type="dxa"/>
            <w:vAlign w:val="center"/>
          </w:tcPr>
          <w:p w14:paraId="1F62083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按任务回放编排过程</w:t>
            </w:r>
          </w:p>
        </w:tc>
      </w:tr>
      <w:tr w14:paraId="6A70E5D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7E06DE7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4B9B5B2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ck_agent_run_status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0917A03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status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26FEE56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取值限制：'pending','running','succeeded','failed','skipped'</w:t>
            </w:r>
          </w:p>
        </w:tc>
      </w:tr>
    </w:tbl>
    <w:p w14:paraId="55D3BC7D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设计说明：需求 2 的评分点是「可追溯」。每调用一次智能体记一行，谁、第几步、耗时多少、产出了什么，都能查。只存入参出参的摘要而非全量 Prompt，防止隐私外泄和体积膨胀。</w:t>
      </w:r>
    </w:p>
    <w:p w14:paraId="5FDBF1D0">
      <w:pPr>
        <w:pStyle w:val="5"/>
      </w:pPr>
      <w:bookmarkStart w:id="20" w:name="_Toc4394"/>
      <w:r>
        <w:t>5.2.9　resource（学习资源表）</w:t>
      </w:r>
      <w:bookmarkEnd w:id="20"/>
    </w:p>
    <w:p w14:paraId="463F2805">
      <w:pPr>
        <w:ind w:firstLine="420"/>
      </w:pPr>
      <w:r>
        <w:rPr>
          <w:rFonts w:ascii="宋体" w:hAnsi="宋体" w:eastAsia="宋体"/>
          <w:b w:val="0"/>
        </w:rPr>
        <w:t>保存六类学习资源的元数据与内容，是需求 2、3 的公共产物。</w:t>
      </w:r>
    </w:p>
    <w:p w14:paraId="47A8D599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5-18　学习资源表（resource）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14:paraId="09C8553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326887AE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390871A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中文名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12D02E36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数据类型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444CC22E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允许空</w:t>
            </w:r>
          </w:p>
        </w:tc>
        <w:tc>
          <w:tcPr>
            <w:tcW w:w="737" w:type="dxa"/>
            <w:shd w:val="clear" w:color="auto" w:fill="D9E2F3"/>
            <w:vAlign w:val="center"/>
          </w:tcPr>
          <w:p w14:paraId="7DC8E0A4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键</w:t>
            </w:r>
          </w:p>
        </w:tc>
        <w:tc>
          <w:tcPr>
            <w:tcW w:w="1304" w:type="dxa"/>
            <w:shd w:val="clear" w:color="auto" w:fill="D9E2F3"/>
            <w:vAlign w:val="center"/>
          </w:tcPr>
          <w:p w14:paraId="0DC015B5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默认值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192764F9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6BBE6AC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D52B95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14:paraId="73CC9CA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资源 ID</w:t>
            </w:r>
          </w:p>
        </w:tc>
        <w:tc>
          <w:tcPr>
            <w:tcW w:w="1361" w:type="dxa"/>
            <w:vAlign w:val="center"/>
          </w:tcPr>
          <w:p w14:paraId="7C0C573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3685DB0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18F5FE9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PK</w:t>
            </w:r>
          </w:p>
        </w:tc>
        <w:tc>
          <w:tcPr>
            <w:tcW w:w="1304" w:type="dxa"/>
            <w:vAlign w:val="center"/>
          </w:tcPr>
          <w:p w14:paraId="30732F7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4593BD1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1BD7736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E0177E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232968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 ID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35AA234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384F994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1FB295D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607840C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7E66A7E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归属学生</w:t>
            </w:r>
          </w:p>
        </w:tc>
      </w:tr>
      <w:tr w14:paraId="1008E88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3D95EF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task_id</w:t>
            </w:r>
          </w:p>
        </w:tc>
        <w:tc>
          <w:tcPr>
            <w:tcW w:w="1701" w:type="dxa"/>
            <w:vAlign w:val="center"/>
          </w:tcPr>
          <w:p w14:paraId="7129E40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任务 ID</w:t>
            </w:r>
          </w:p>
        </w:tc>
        <w:tc>
          <w:tcPr>
            <w:tcW w:w="1361" w:type="dxa"/>
            <w:vAlign w:val="center"/>
          </w:tcPr>
          <w:p w14:paraId="4F65488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2DA4AF7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6224ADA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vAlign w:val="center"/>
          </w:tcPr>
          <w:p w14:paraId="23206EF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6493A1B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生成来源，手工导入为空</w:t>
            </w:r>
          </w:p>
        </w:tc>
      </w:tr>
      <w:tr w14:paraId="675C92D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2AFC10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resource_type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F5DD61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资源类型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69C185E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TEXT(16)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3516C6F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1F6F684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0CE9E4B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79358E70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六选一，满足「≥5 种」要求</w:t>
            </w:r>
          </w:p>
        </w:tc>
      </w:tr>
      <w:tr w14:paraId="65E9F61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7B2FA8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title</w:t>
            </w:r>
          </w:p>
        </w:tc>
        <w:tc>
          <w:tcPr>
            <w:tcW w:w="1701" w:type="dxa"/>
            <w:vAlign w:val="center"/>
          </w:tcPr>
          <w:p w14:paraId="1B41956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标题</w:t>
            </w:r>
          </w:p>
        </w:tc>
        <w:tc>
          <w:tcPr>
            <w:tcW w:w="1361" w:type="dxa"/>
            <w:vAlign w:val="center"/>
          </w:tcPr>
          <w:p w14:paraId="164905B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TEXT(200)</w:t>
            </w:r>
          </w:p>
        </w:tc>
        <w:tc>
          <w:tcPr>
            <w:tcW w:w="624" w:type="dxa"/>
            <w:vAlign w:val="center"/>
          </w:tcPr>
          <w:p w14:paraId="2F59C7A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102714C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643A48E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030717D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资源标题</w:t>
            </w:r>
          </w:p>
        </w:tc>
      </w:tr>
      <w:tr w14:paraId="2FBAAFE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95DDC6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summary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87702F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摘要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3C5869E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TEXT(500)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74DA0F0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56F977F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0EAE657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''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544B580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列表页展示</w:t>
            </w:r>
          </w:p>
        </w:tc>
      </w:tr>
      <w:tr w14:paraId="48155C9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26355D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content_text</w:t>
            </w:r>
          </w:p>
        </w:tc>
        <w:tc>
          <w:tcPr>
            <w:tcW w:w="1701" w:type="dxa"/>
            <w:vAlign w:val="center"/>
          </w:tcPr>
          <w:p w14:paraId="6D67CBF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文本正文</w:t>
            </w:r>
          </w:p>
        </w:tc>
        <w:tc>
          <w:tcPr>
            <w:tcW w:w="1361" w:type="dxa"/>
            <w:vAlign w:val="center"/>
          </w:tcPr>
          <w:p w14:paraId="7D8198F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w="624" w:type="dxa"/>
            <w:vAlign w:val="center"/>
          </w:tcPr>
          <w:p w14:paraId="01D7475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32FA88E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2656F7C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704DFC5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Markdown / 纯文本</w:t>
            </w:r>
          </w:p>
        </w:tc>
      </w:tr>
      <w:tr w14:paraId="4C633D0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8E296E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content_json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21B6F1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结构化内容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4A983CE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2AE1EE5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722BEBA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000AC96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204A019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导图节点树、题目数组等</w:t>
            </w:r>
          </w:p>
        </w:tc>
      </w:tr>
      <w:tr w14:paraId="0B2CCAA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806553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file_url</w:t>
            </w:r>
          </w:p>
        </w:tc>
        <w:tc>
          <w:tcPr>
            <w:tcW w:w="1701" w:type="dxa"/>
            <w:vAlign w:val="center"/>
          </w:tcPr>
          <w:p w14:paraId="7BB8202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文件地址</w:t>
            </w:r>
          </w:p>
        </w:tc>
        <w:tc>
          <w:tcPr>
            <w:tcW w:w="1361" w:type="dxa"/>
            <w:vAlign w:val="center"/>
          </w:tcPr>
          <w:p w14:paraId="3E04596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TEXT(255)</w:t>
            </w:r>
          </w:p>
        </w:tc>
        <w:tc>
          <w:tcPr>
            <w:tcW w:w="624" w:type="dxa"/>
            <w:vAlign w:val="center"/>
          </w:tcPr>
          <w:p w14:paraId="071DF76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4E7665A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19BA581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23D14BE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视频、图片等静态资源</w:t>
            </w:r>
          </w:p>
        </w:tc>
      </w:tr>
      <w:tr w14:paraId="11BCE43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187618C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difficulty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5082D3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难度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6ED50B7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TEXT(8)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4318DC5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4274C40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1F6D020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4C015EC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简单 / 中等 / 困难</w:t>
            </w:r>
          </w:p>
        </w:tc>
      </w:tr>
      <w:tr w14:paraId="3220D50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065C84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knowledge_points</w:t>
            </w:r>
          </w:p>
        </w:tc>
        <w:tc>
          <w:tcPr>
            <w:tcW w:w="1701" w:type="dxa"/>
            <w:vAlign w:val="center"/>
          </w:tcPr>
          <w:p w14:paraId="671F4C7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知识点</w:t>
            </w:r>
          </w:p>
        </w:tc>
        <w:tc>
          <w:tcPr>
            <w:tcW w:w="1361" w:type="dxa"/>
            <w:vAlign w:val="center"/>
          </w:tcPr>
          <w:p w14:paraId="4BB57DF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TEXT(500)</w:t>
            </w:r>
          </w:p>
        </w:tc>
        <w:tc>
          <w:tcPr>
            <w:tcW w:w="624" w:type="dxa"/>
            <w:vAlign w:val="center"/>
          </w:tcPr>
          <w:p w14:paraId="67EFE49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4A0688B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2CD1B77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'[]'</w:t>
            </w:r>
          </w:p>
        </w:tc>
        <w:tc>
          <w:tcPr>
            <w:tcW w:w="1984" w:type="dxa"/>
            <w:vAlign w:val="center"/>
          </w:tcPr>
          <w:p w14:paraId="5EF02A0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JSON 数组，检索与匹配用</w:t>
            </w:r>
          </w:p>
        </w:tc>
      </w:tr>
      <w:tr w14:paraId="34913BD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124BD0B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profile_version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0B2206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画像版本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265BDA7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5966D80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3EF19D9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0F54889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3FD2B250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生成时使用的画像版本</w:t>
            </w:r>
          </w:p>
        </w:tc>
      </w:tr>
      <w:tr w14:paraId="2D20360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34E708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status</w:t>
            </w:r>
          </w:p>
        </w:tc>
        <w:tc>
          <w:tcPr>
            <w:tcW w:w="1701" w:type="dxa"/>
            <w:vAlign w:val="center"/>
          </w:tcPr>
          <w:p w14:paraId="66EB0F0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状态</w:t>
            </w:r>
          </w:p>
        </w:tc>
        <w:tc>
          <w:tcPr>
            <w:tcW w:w="1361" w:type="dxa"/>
            <w:vAlign w:val="center"/>
          </w:tcPr>
          <w:p w14:paraId="3EDC45F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TEXT(16)</w:t>
            </w:r>
          </w:p>
        </w:tc>
        <w:tc>
          <w:tcPr>
            <w:tcW w:w="624" w:type="dxa"/>
            <w:vAlign w:val="center"/>
          </w:tcPr>
          <w:p w14:paraId="7BA3E2B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4850786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019464C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'ready'</w:t>
            </w:r>
          </w:p>
        </w:tc>
        <w:tc>
          <w:tcPr>
            <w:tcW w:w="1984" w:type="dxa"/>
            <w:vAlign w:val="center"/>
          </w:tcPr>
          <w:p w14:paraId="7CF68FA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草稿 / 可用 / 归档</w:t>
            </w:r>
          </w:p>
        </w:tc>
      </w:tr>
      <w:tr w14:paraId="63786FE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54A199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671927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创建时间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6A8F175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234135B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4E42E18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433F422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524599E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  <w:tr w14:paraId="75D47EC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33D36B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updated_at</w:t>
            </w:r>
          </w:p>
        </w:tc>
        <w:tc>
          <w:tcPr>
            <w:tcW w:w="1701" w:type="dxa"/>
            <w:vAlign w:val="center"/>
          </w:tcPr>
          <w:p w14:paraId="780B58C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更新时间</w:t>
            </w:r>
          </w:p>
        </w:tc>
        <w:tc>
          <w:tcPr>
            <w:tcW w:w="1361" w:type="dxa"/>
            <w:vAlign w:val="center"/>
          </w:tcPr>
          <w:p w14:paraId="42B47B6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vAlign w:val="center"/>
          </w:tcPr>
          <w:p w14:paraId="6F63C3D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21389C2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7C2E377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4143E4A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</w:tbl>
    <w:p w14:paraId="638C39F1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5-19　学习资源表的约束与索引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6FCD442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59251A7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5BA91BE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名称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5716FDF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77BCE10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4CFACF4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653285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主键</w:t>
            </w:r>
          </w:p>
        </w:tc>
        <w:tc>
          <w:tcPr>
            <w:tcW w:w="2835" w:type="dxa"/>
            <w:vAlign w:val="center"/>
          </w:tcPr>
          <w:p w14:paraId="07D060D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pk_resource</w:t>
            </w:r>
          </w:p>
        </w:tc>
        <w:tc>
          <w:tcPr>
            <w:tcW w:w="1928" w:type="dxa"/>
            <w:vAlign w:val="center"/>
          </w:tcPr>
          <w:p w14:paraId="225BF80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w="3515" w:type="dxa"/>
            <w:vAlign w:val="center"/>
          </w:tcPr>
          <w:p w14:paraId="54C3A8F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7ABB7A5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7A32D30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4035771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fk_resource_user_id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4582C37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user_id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470B152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app_user.id；级联删除（ON DELETE CASCADE）</w:t>
            </w:r>
          </w:p>
        </w:tc>
      </w:tr>
      <w:tr w14:paraId="13BB807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0D1F96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vAlign w:val="center"/>
          </w:tcPr>
          <w:p w14:paraId="0B3EC3B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fk_resource_task_id</w:t>
            </w:r>
          </w:p>
        </w:tc>
        <w:tc>
          <w:tcPr>
            <w:tcW w:w="1928" w:type="dxa"/>
            <w:vAlign w:val="center"/>
          </w:tcPr>
          <w:p w14:paraId="4374782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task_id</w:t>
            </w:r>
          </w:p>
        </w:tc>
        <w:tc>
          <w:tcPr>
            <w:tcW w:w="3515" w:type="dxa"/>
            <w:vAlign w:val="center"/>
          </w:tcPr>
          <w:p w14:paraId="343D08A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generation_task.id；不级联，删除前需先处理引用</w:t>
            </w:r>
          </w:p>
        </w:tc>
      </w:tr>
      <w:tr w14:paraId="63F9B93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68D5218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普通索引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CF8FCC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idx_resource_user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53945C3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user_id, resource_type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3DBB315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按类型筛选我的资源</w:t>
            </w:r>
          </w:p>
        </w:tc>
      </w:tr>
      <w:tr w14:paraId="160940F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7A8AF4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普通索引</w:t>
            </w:r>
          </w:p>
        </w:tc>
        <w:tc>
          <w:tcPr>
            <w:tcW w:w="2835" w:type="dxa"/>
            <w:vAlign w:val="center"/>
          </w:tcPr>
          <w:p w14:paraId="5E8CEC5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idx_resource_task</w:t>
            </w:r>
          </w:p>
        </w:tc>
        <w:tc>
          <w:tcPr>
            <w:tcW w:w="1928" w:type="dxa"/>
            <w:vAlign w:val="center"/>
          </w:tcPr>
          <w:p w14:paraId="5C9FF24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task_id</w:t>
            </w:r>
          </w:p>
        </w:tc>
        <w:tc>
          <w:tcPr>
            <w:tcW w:w="3515" w:type="dxa"/>
            <w:vAlign w:val="center"/>
          </w:tcPr>
          <w:p w14:paraId="463D4BA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查某个任务产出了哪些资源</w:t>
            </w:r>
          </w:p>
        </w:tc>
      </w:tr>
      <w:tr w14:paraId="06FEE32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4F0C33E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DA11F1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ck_resource_resource_type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67E71BE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resource_type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7C25A6A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取值限制：'doc','mindmap','exercise','reading','code','video'</w:t>
            </w:r>
          </w:p>
        </w:tc>
      </w:tr>
      <w:tr w14:paraId="55A9BF4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205BE8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vAlign w:val="center"/>
          </w:tcPr>
          <w:p w14:paraId="03CB6F9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ck_resource_difficulty</w:t>
            </w:r>
          </w:p>
        </w:tc>
        <w:tc>
          <w:tcPr>
            <w:tcW w:w="1928" w:type="dxa"/>
            <w:vAlign w:val="center"/>
          </w:tcPr>
          <w:p w14:paraId="3244D0E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difficulty</w:t>
            </w:r>
          </w:p>
        </w:tc>
        <w:tc>
          <w:tcPr>
            <w:tcW w:w="3515" w:type="dxa"/>
            <w:vAlign w:val="center"/>
          </w:tcPr>
          <w:p w14:paraId="58474D8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取值限制：'easy','medium','hard'</w:t>
            </w:r>
          </w:p>
        </w:tc>
      </w:tr>
      <w:tr w14:paraId="58B1364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03C56AE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64F110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ck_resource_status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159ED52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status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450890C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取值限制：'draft','ready','archived'</w:t>
            </w:r>
          </w:p>
        </w:tc>
      </w:tr>
    </w:tbl>
    <w:p w14:paraId="2B12C259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设计说明：六种资源共用一张表：元数据相同，只是 content 结构不同。content_json 存结构化内容（导图节点树、题目数组），content_text 存可直接展示的正文。profile_version 记录生成时用的是哪一版画像，用来验证「资源真的贴合画像」。</w:t>
      </w:r>
    </w:p>
    <w:p w14:paraId="7531B07F">
      <w:pPr>
        <w:pStyle w:val="5"/>
      </w:pPr>
      <w:bookmarkStart w:id="21" w:name="_Toc5464"/>
      <w:r>
        <w:t>5.2.10　learning_path（学习路径表）</w:t>
      </w:r>
      <w:bookmarkEnd w:id="21"/>
    </w:p>
    <w:p w14:paraId="48E34226">
      <w:pPr>
        <w:ind w:firstLine="420"/>
      </w:pPr>
      <w:r>
        <w:rPr>
          <w:rFonts w:ascii="宋体" w:hAnsi="宋体" w:eastAsia="宋体"/>
          <w:b w:val="0"/>
        </w:rPr>
        <w:t>保存学习路径的版本与状态，一个学生同时只保留一条进行中路径。</w:t>
      </w:r>
    </w:p>
    <w:p w14:paraId="66D0EA9A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5-20　学习路径表（learning_path）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14:paraId="044DA6F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161A82F0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A4AE525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中文名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43E4C9D9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数据类型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27E81D31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允许空</w:t>
            </w:r>
          </w:p>
        </w:tc>
        <w:tc>
          <w:tcPr>
            <w:tcW w:w="737" w:type="dxa"/>
            <w:shd w:val="clear" w:color="auto" w:fill="D9E2F3"/>
            <w:vAlign w:val="center"/>
          </w:tcPr>
          <w:p w14:paraId="2AE6D324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键</w:t>
            </w:r>
          </w:p>
        </w:tc>
        <w:tc>
          <w:tcPr>
            <w:tcW w:w="1304" w:type="dxa"/>
            <w:shd w:val="clear" w:color="auto" w:fill="D9E2F3"/>
            <w:vAlign w:val="center"/>
          </w:tcPr>
          <w:p w14:paraId="3F861FB8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默认值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68456A07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3705C55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E6246F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14:paraId="1D114D9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路径 ID</w:t>
            </w:r>
          </w:p>
        </w:tc>
        <w:tc>
          <w:tcPr>
            <w:tcW w:w="1361" w:type="dxa"/>
            <w:vAlign w:val="center"/>
          </w:tcPr>
          <w:p w14:paraId="5888CBF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7E75A9A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2D6E715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PK</w:t>
            </w:r>
          </w:p>
        </w:tc>
        <w:tc>
          <w:tcPr>
            <w:tcW w:w="1304" w:type="dxa"/>
            <w:vAlign w:val="center"/>
          </w:tcPr>
          <w:p w14:paraId="1B35596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4E96305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7D0EB3C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E664DE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938E2B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 ID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76CD064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03D5F1D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4EA4C2F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11D9DAA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44EDE0E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归属学生</w:t>
            </w:r>
          </w:p>
        </w:tc>
      </w:tr>
      <w:tr w14:paraId="1911FBE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94B03C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title</w:t>
            </w:r>
          </w:p>
        </w:tc>
        <w:tc>
          <w:tcPr>
            <w:tcW w:w="1701" w:type="dxa"/>
            <w:vAlign w:val="center"/>
          </w:tcPr>
          <w:p w14:paraId="355CA38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路径标题</w:t>
            </w:r>
          </w:p>
        </w:tc>
        <w:tc>
          <w:tcPr>
            <w:tcW w:w="1361" w:type="dxa"/>
            <w:vAlign w:val="center"/>
          </w:tcPr>
          <w:p w14:paraId="3C82AD1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TEXT(100)</w:t>
            </w:r>
          </w:p>
        </w:tc>
        <w:tc>
          <w:tcPr>
            <w:tcW w:w="624" w:type="dxa"/>
            <w:vAlign w:val="center"/>
          </w:tcPr>
          <w:p w14:paraId="5F34884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6E92388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61E86DC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673EA41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如「两个月补齐后端基础」</w:t>
            </w:r>
          </w:p>
        </w:tc>
      </w:tr>
      <w:tr w14:paraId="094532B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512001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goal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4196E5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路径目标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13B52B9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TEXT(500)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6DEED17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1F9956B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3F87A6F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''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0E4D117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来自画像的学习目标</w:t>
            </w:r>
          </w:p>
        </w:tc>
      </w:tr>
      <w:tr w14:paraId="0B13F2F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2ADDE6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status</w:t>
            </w:r>
          </w:p>
        </w:tc>
        <w:tc>
          <w:tcPr>
            <w:tcW w:w="1701" w:type="dxa"/>
            <w:vAlign w:val="center"/>
          </w:tcPr>
          <w:p w14:paraId="5757B5B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状态</w:t>
            </w:r>
          </w:p>
        </w:tc>
        <w:tc>
          <w:tcPr>
            <w:tcW w:w="1361" w:type="dxa"/>
            <w:vAlign w:val="center"/>
          </w:tcPr>
          <w:p w14:paraId="1B717F5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TEXT(16)</w:t>
            </w:r>
          </w:p>
        </w:tc>
        <w:tc>
          <w:tcPr>
            <w:tcW w:w="624" w:type="dxa"/>
            <w:vAlign w:val="center"/>
          </w:tcPr>
          <w:p w14:paraId="70F9AEA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0339E68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7CF8709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'active'</w:t>
            </w:r>
          </w:p>
        </w:tc>
        <w:tc>
          <w:tcPr>
            <w:tcW w:w="1984" w:type="dxa"/>
            <w:vAlign w:val="center"/>
          </w:tcPr>
          <w:p w14:paraId="5D7F7B5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草稿 / 进行中 / 已完成 / 已放弃</w:t>
            </w:r>
          </w:p>
        </w:tc>
      </w:tr>
      <w:tr w14:paraId="4DD711F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08C41C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version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4184BD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版本号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1D097DE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2DFFD5D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63DCF6D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0D2EC8C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46F3AF3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重规划一次 +1</w:t>
            </w:r>
          </w:p>
        </w:tc>
      </w:tr>
      <w:tr w14:paraId="13ACE7C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6CC002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task_id</w:t>
            </w:r>
          </w:p>
        </w:tc>
        <w:tc>
          <w:tcPr>
            <w:tcW w:w="1701" w:type="dxa"/>
            <w:vAlign w:val="center"/>
          </w:tcPr>
          <w:p w14:paraId="1F62329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任务 ID</w:t>
            </w:r>
          </w:p>
        </w:tc>
        <w:tc>
          <w:tcPr>
            <w:tcW w:w="1361" w:type="dxa"/>
            <w:vAlign w:val="center"/>
          </w:tcPr>
          <w:p w14:paraId="41CC88A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37CDAE3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29EE128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vAlign w:val="center"/>
          </w:tcPr>
          <w:p w14:paraId="4C14701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17941150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由哪次规划任务产出</w:t>
            </w:r>
          </w:p>
        </w:tc>
      </w:tr>
      <w:tr w14:paraId="7B8A8CC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CD9F0B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2ACD73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创建时间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1D79B60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452E5CF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4E52D4E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0FC15A0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458C4FF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  <w:tr w14:paraId="082689B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72A9DA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updated_at</w:t>
            </w:r>
          </w:p>
        </w:tc>
        <w:tc>
          <w:tcPr>
            <w:tcW w:w="1701" w:type="dxa"/>
            <w:vAlign w:val="center"/>
          </w:tcPr>
          <w:p w14:paraId="09D4F1E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更新时间</w:t>
            </w:r>
          </w:p>
        </w:tc>
        <w:tc>
          <w:tcPr>
            <w:tcW w:w="1361" w:type="dxa"/>
            <w:vAlign w:val="center"/>
          </w:tcPr>
          <w:p w14:paraId="250373C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vAlign w:val="center"/>
          </w:tcPr>
          <w:p w14:paraId="1EEE88A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420089B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3CDF7FD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7B4A7E1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</w:tbl>
    <w:p w14:paraId="2215540D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5-21　学习路径表的约束与索引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13FFDEB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1004298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694B633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名称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22D02F4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00D117B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64FBAEB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E0CE5F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主键</w:t>
            </w:r>
          </w:p>
        </w:tc>
        <w:tc>
          <w:tcPr>
            <w:tcW w:w="2835" w:type="dxa"/>
            <w:vAlign w:val="center"/>
          </w:tcPr>
          <w:p w14:paraId="720F2A4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pk_learning_path</w:t>
            </w:r>
          </w:p>
        </w:tc>
        <w:tc>
          <w:tcPr>
            <w:tcW w:w="1928" w:type="dxa"/>
            <w:vAlign w:val="center"/>
          </w:tcPr>
          <w:p w14:paraId="11DBA3F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w="3515" w:type="dxa"/>
            <w:vAlign w:val="center"/>
          </w:tcPr>
          <w:p w14:paraId="39B6610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7CB81CC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39F295E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60D8F4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fk_learning_path_user_id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1F25CB0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user_id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33145AD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app_user.id；级联删除（ON DELETE CASCADE）</w:t>
            </w:r>
          </w:p>
        </w:tc>
      </w:tr>
      <w:tr w14:paraId="6CB34BC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D69CE3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vAlign w:val="center"/>
          </w:tcPr>
          <w:p w14:paraId="4DD5676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fk_learning_path_task_id</w:t>
            </w:r>
          </w:p>
        </w:tc>
        <w:tc>
          <w:tcPr>
            <w:tcW w:w="1928" w:type="dxa"/>
            <w:vAlign w:val="center"/>
          </w:tcPr>
          <w:p w14:paraId="2F39CD0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task_id</w:t>
            </w:r>
          </w:p>
        </w:tc>
        <w:tc>
          <w:tcPr>
            <w:tcW w:w="3515" w:type="dxa"/>
            <w:vAlign w:val="center"/>
          </w:tcPr>
          <w:p w14:paraId="4C2DDD5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generation_task.id；不级联，删除前需先处理引用</w:t>
            </w:r>
          </w:p>
        </w:tc>
      </w:tr>
      <w:tr w14:paraId="09EDAAB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1C310BC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普通索引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ED1490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idx_path_user_status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7909241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user_id, status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5959839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查当前 active 路径</w:t>
            </w:r>
          </w:p>
        </w:tc>
      </w:tr>
      <w:tr w14:paraId="0DBC424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9A15C6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vAlign w:val="center"/>
          </w:tcPr>
          <w:p w14:paraId="7996C5C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ck_learning_path_status</w:t>
            </w:r>
          </w:p>
        </w:tc>
        <w:tc>
          <w:tcPr>
            <w:tcW w:w="1928" w:type="dxa"/>
            <w:vAlign w:val="center"/>
          </w:tcPr>
          <w:p w14:paraId="575EFB5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status</w:t>
            </w:r>
          </w:p>
        </w:tc>
        <w:tc>
          <w:tcPr>
            <w:tcW w:w="3515" w:type="dxa"/>
            <w:vAlign w:val="center"/>
          </w:tcPr>
          <w:p w14:paraId="6D1EE46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取值限制：'draft','active','completed','abandoned'</w:t>
            </w:r>
          </w:p>
        </w:tc>
      </w:tr>
    </w:tbl>
    <w:p w14:paraId="4A6B615A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设计说明：一个学生同时只保留一条 active 路径。重新规划不覆盖旧数据，而是旧路径置 abandoned、新路径 version+1，这样能看到「路径是怎么变过来的」。</w:t>
      </w:r>
    </w:p>
    <w:p w14:paraId="6C56D462">
      <w:pPr>
        <w:pStyle w:val="5"/>
      </w:pPr>
      <w:bookmarkStart w:id="22" w:name="_Toc26938"/>
      <w:r>
        <w:t>5.2.11　path_item（路径节点表）</w:t>
      </w:r>
      <w:bookmarkEnd w:id="22"/>
    </w:p>
    <w:p w14:paraId="3831CE22">
      <w:pPr>
        <w:ind w:firstLine="420"/>
      </w:pPr>
      <w:r>
        <w:rPr>
          <w:rFonts w:ascii="宋体" w:hAnsi="宋体" w:eastAsia="宋体"/>
          <w:b w:val="0"/>
        </w:rPr>
        <w:t>保存路径中的有序节点，节点与资源解耦。</w:t>
      </w:r>
    </w:p>
    <w:p w14:paraId="218B4449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5-22　路径节点表（path_item）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14:paraId="3EB890E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4FC326E2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B625F16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中文名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47BEDAEA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数据类型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26526764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允许空</w:t>
            </w:r>
          </w:p>
        </w:tc>
        <w:tc>
          <w:tcPr>
            <w:tcW w:w="737" w:type="dxa"/>
            <w:shd w:val="clear" w:color="auto" w:fill="D9E2F3"/>
            <w:vAlign w:val="center"/>
          </w:tcPr>
          <w:p w14:paraId="5EDE77B0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键</w:t>
            </w:r>
          </w:p>
        </w:tc>
        <w:tc>
          <w:tcPr>
            <w:tcW w:w="1304" w:type="dxa"/>
            <w:shd w:val="clear" w:color="auto" w:fill="D9E2F3"/>
            <w:vAlign w:val="center"/>
          </w:tcPr>
          <w:p w14:paraId="0E1F531A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默认值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4E87A403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031346B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428F9A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14:paraId="5916C18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节点 ID</w:t>
            </w:r>
          </w:p>
        </w:tc>
        <w:tc>
          <w:tcPr>
            <w:tcW w:w="1361" w:type="dxa"/>
            <w:vAlign w:val="center"/>
          </w:tcPr>
          <w:p w14:paraId="32DE9AE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4568E09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0EAB775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PK</w:t>
            </w:r>
          </w:p>
        </w:tc>
        <w:tc>
          <w:tcPr>
            <w:tcW w:w="1304" w:type="dxa"/>
            <w:vAlign w:val="center"/>
          </w:tcPr>
          <w:p w14:paraId="3AE2C9C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498A476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079F5F8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A67FD29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path_id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EE0782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路径 ID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39C2AEA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45B8665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04E951B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6314BC3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1E66678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所属路径</w:t>
            </w:r>
          </w:p>
        </w:tc>
      </w:tr>
      <w:tr w14:paraId="35B5819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D45739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seq</w:t>
            </w:r>
          </w:p>
        </w:tc>
        <w:tc>
          <w:tcPr>
            <w:tcW w:w="1701" w:type="dxa"/>
            <w:vAlign w:val="center"/>
          </w:tcPr>
          <w:p w14:paraId="1F610E5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顺序号</w:t>
            </w:r>
          </w:p>
        </w:tc>
        <w:tc>
          <w:tcPr>
            <w:tcW w:w="1361" w:type="dxa"/>
            <w:vAlign w:val="center"/>
          </w:tcPr>
          <w:p w14:paraId="2437BA0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1180AAC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2809251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0BE7489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3064A64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从 1 开始，同路径内唯一</w:t>
            </w:r>
          </w:p>
        </w:tc>
      </w:tr>
      <w:tr w14:paraId="4FB4436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B10F90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title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5DEEF7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节点标题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7B7A1C8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TEXT(200)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2ABD4B2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0A92B60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1180DED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10FD52E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这一步学什么</w:t>
            </w:r>
          </w:p>
        </w:tc>
      </w:tr>
      <w:tr w14:paraId="146C1F6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1D8BBD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objective</w:t>
            </w:r>
          </w:p>
        </w:tc>
        <w:tc>
          <w:tcPr>
            <w:tcW w:w="1701" w:type="dxa"/>
            <w:vAlign w:val="center"/>
          </w:tcPr>
          <w:p w14:paraId="22D2733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学习目标</w:t>
            </w:r>
          </w:p>
        </w:tc>
        <w:tc>
          <w:tcPr>
            <w:tcW w:w="1361" w:type="dxa"/>
            <w:vAlign w:val="center"/>
          </w:tcPr>
          <w:p w14:paraId="29ED585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TEXT(500)</w:t>
            </w:r>
          </w:p>
        </w:tc>
        <w:tc>
          <w:tcPr>
            <w:tcW w:w="624" w:type="dxa"/>
            <w:vAlign w:val="center"/>
          </w:tcPr>
          <w:p w14:paraId="4019A23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6030967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1FCAC03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''</w:t>
            </w:r>
          </w:p>
        </w:tc>
        <w:tc>
          <w:tcPr>
            <w:tcW w:w="1984" w:type="dxa"/>
            <w:vAlign w:val="center"/>
          </w:tcPr>
          <w:p w14:paraId="5368448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完成标准</w:t>
            </w:r>
          </w:p>
        </w:tc>
      </w:tr>
      <w:tr w14:paraId="17273F4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446C48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item_type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44EF7A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节点类型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626C6AD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TEXT(16)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3D3B6D8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2E30052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54C1549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'study'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2756C33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学习 / 练习 / 复习</w:t>
            </w:r>
          </w:p>
        </w:tc>
      </w:tr>
      <w:tr w14:paraId="3EC6A49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CCD692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resource_id</w:t>
            </w:r>
          </w:p>
        </w:tc>
        <w:tc>
          <w:tcPr>
            <w:tcW w:w="1701" w:type="dxa"/>
            <w:vAlign w:val="center"/>
          </w:tcPr>
          <w:p w14:paraId="0E1D95A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关联资源</w:t>
            </w:r>
          </w:p>
        </w:tc>
        <w:tc>
          <w:tcPr>
            <w:tcW w:w="1361" w:type="dxa"/>
            <w:vAlign w:val="center"/>
          </w:tcPr>
          <w:p w14:paraId="06BDCE0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4C859F8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0CA275E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vAlign w:val="center"/>
          </w:tcPr>
          <w:p w14:paraId="64F8BB6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2C1C3F1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可为空，资源生成后回填</w:t>
            </w:r>
          </w:p>
        </w:tc>
      </w:tr>
      <w:tr w14:paraId="66DA358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4012BB0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status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70C5A5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状态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1833BE5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TEXT(16)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1F5DD05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460B9EE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064ED42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'todo'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1A2C371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未解锁 / 待开始 / 进行中 / 已完成 / 已跳过</w:t>
            </w:r>
          </w:p>
        </w:tc>
      </w:tr>
      <w:tr w14:paraId="778ED13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2516A5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estimated_minutes</w:t>
            </w:r>
          </w:p>
        </w:tc>
        <w:tc>
          <w:tcPr>
            <w:tcW w:w="1701" w:type="dxa"/>
            <w:vAlign w:val="center"/>
          </w:tcPr>
          <w:p w14:paraId="3A5B246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预计耗时</w:t>
            </w:r>
          </w:p>
        </w:tc>
        <w:tc>
          <w:tcPr>
            <w:tcW w:w="1361" w:type="dxa"/>
            <w:vAlign w:val="center"/>
          </w:tcPr>
          <w:p w14:paraId="44124A3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7794BF5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5680ABF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2391F99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5596C4E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分钟，用于排期</w:t>
            </w:r>
          </w:p>
        </w:tc>
      </w:tr>
      <w:tr w14:paraId="5FDF140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91086A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completed_at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476AD5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完成时间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606DB0E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0492736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4F05ED2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771BBD8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3E91B24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</w:tbl>
    <w:p w14:paraId="7EFC7B3A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5-23　路径节点表的约束与索引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42AC7E6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78E9FA3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71D9E67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名称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550A329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1A40900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081EF19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CDE6B6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主键</w:t>
            </w:r>
          </w:p>
        </w:tc>
        <w:tc>
          <w:tcPr>
            <w:tcW w:w="2835" w:type="dxa"/>
            <w:vAlign w:val="center"/>
          </w:tcPr>
          <w:p w14:paraId="58B1099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pk_path_item</w:t>
            </w:r>
          </w:p>
        </w:tc>
        <w:tc>
          <w:tcPr>
            <w:tcW w:w="1928" w:type="dxa"/>
            <w:vAlign w:val="center"/>
          </w:tcPr>
          <w:p w14:paraId="1538A15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w="3515" w:type="dxa"/>
            <w:vAlign w:val="center"/>
          </w:tcPr>
          <w:p w14:paraId="467A341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3EDE291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3FB2EE3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167FF1C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fk_path_item_path_id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22CCDCC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path_id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79B87C6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learning_path.id；级联删除（ON DELETE CASCADE）</w:t>
            </w:r>
          </w:p>
        </w:tc>
      </w:tr>
      <w:tr w14:paraId="1AB3403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EA7DAF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vAlign w:val="center"/>
          </w:tcPr>
          <w:p w14:paraId="1EED64C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fk_path_item_resource_id</w:t>
            </w:r>
          </w:p>
        </w:tc>
        <w:tc>
          <w:tcPr>
            <w:tcW w:w="1928" w:type="dxa"/>
            <w:vAlign w:val="center"/>
          </w:tcPr>
          <w:p w14:paraId="4877734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resource_id</w:t>
            </w:r>
          </w:p>
        </w:tc>
        <w:tc>
          <w:tcPr>
            <w:tcW w:w="3515" w:type="dxa"/>
            <w:vAlign w:val="center"/>
          </w:tcPr>
          <w:p w14:paraId="561D5A0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resource.id；不级联，删除前需先处理引用</w:t>
            </w:r>
          </w:p>
        </w:tc>
      </w:tr>
      <w:tr w14:paraId="306C9CE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25BD713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唯一索引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C7CCF7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uk_path_item_seq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78F11B8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path_id, seq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02B64F7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同路径内顺序号唯一</w:t>
            </w:r>
          </w:p>
        </w:tc>
      </w:tr>
      <w:tr w14:paraId="1089674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A08579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普通索引</w:t>
            </w:r>
          </w:p>
        </w:tc>
        <w:tc>
          <w:tcPr>
            <w:tcW w:w="2835" w:type="dxa"/>
            <w:vAlign w:val="center"/>
          </w:tcPr>
          <w:p w14:paraId="5F2E94F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idx_path_item_status</w:t>
            </w:r>
          </w:p>
        </w:tc>
        <w:tc>
          <w:tcPr>
            <w:tcW w:w="1928" w:type="dxa"/>
            <w:vAlign w:val="center"/>
          </w:tcPr>
          <w:p w14:paraId="571A877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path_id, status</w:t>
            </w:r>
          </w:p>
        </w:tc>
        <w:tc>
          <w:tcPr>
            <w:tcW w:w="3515" w:type="dxa"/>
            <w:vAlign w:val="center"/>
          </w:tcPr>
          <w:p w14:paraId="7D2AB94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统计完成度</w:t>
            </w:r>
          </w:p>
        </w:tc>
      </w:tr>
      <w:tr w14:paraId="08169EC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244F96B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122AB7C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ck_path_item_item_type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07A46C9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item_type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768F449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取值限制：'study','practice','review'</w:t>
            </w:r>
          </w:p>
        </w:tc>
      </w:tr>
      <w:tr w14:paraId="7AA59AD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C15050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vAlign w:val="center"/>
          </w:tcPr>
          <w:p w14:paraId="7D3995D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ck_path_item_status</w:t>
            </w:r>
          </w:p>
        </w:tc>
        <w:tc>
          <w:tcPr>
            <w:tcW w:w="1928" w:type="dxa"/>
            <w:vAlign w:val="center"/>
          </w:tcPr>
          <w:p w14:paraId="681F63B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status</w:t>
            </w:r>
          </w:p>
        </w:tc>
        <w:tc>
          <w:tcPr>
            <w:tcW w:w="3515" w:type="dxa"/>
            <w:vAlign w:val="center"/>
          </w:tcPr>
          <w:p w14:paraId="0FEBE63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取值限制：'locked','todo','doing','done','skipped'</w:t>
            </w:r>
          </w:p>
        </w:tc>
      </w:tr>
    </w:tbl>
    <w:p w14:paraId="5ACA6423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设计说明：路径是节点序列。resource_id 允许为空：规划时可以先排步骤，资源随后生成再回填，这样路径不用等资源生成完才存在。</w:t>
      </w:r>
    </w:p>
    <w:p w14:paraId="7DAA4A9A">
      <w:pPr>
        <w:pStyle w:val="5"/>
      </w:pPr>
      <w:bookmarkStart w:id="23" w:name="_Toc9089"/>
      <w:r>
        <w:t>5.2.12　recommendation（资源推送记录表）</w:t>
      </w:r>
      <w:bookmarkEnd w:id="23"/>
    </w:p>
    <w:p w14:paraId="29DC11FB">
      <w:pPr>
        <w:ind w:firstLine="420"/>
      </w:pPr>
      <w:r>
        <w:rPr>
          <w:rFonts w:ascii="宋体" w:hAnsi="宋体" w:eastAsia="宋体"/>
          <w:b w:val="0"/>
        </w:rPr>
        <w:t>保存推荐结果、推荐理由与用户反馈状态。</w:t>
      </w:r>
    </w:p>
    <w:p w14:paraId="0452F51F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5-24　资源推送记录表（recommendation）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14:paraId="4E3EB2D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49853FEE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77287520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中文名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112BA501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数据类型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5EE61F31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允许空</w:t>
            </w:r>
          </w:p>
        </w:tc>
        <w:tc>
          <w:tcPr>
            <w:tcW w:w="737" w:type="dxa"/>
            <w:shd w:val="clear" w:color="auto" w:fill="D9E2F3"/>
            <w:vAlign w:val="center"/>
          </w:tcPr>
          <w:p w14:paraId="60480979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键</w:t>
            </w:r>
          </w:p>
        </w:tc>
        <w:tc>
          <w:tcPr>
            <w:tcW w:w="1304" w:type="dxa"/>
            <w:shd w:val="clear" w:color="auto" w:fill="D9E2F3"/>
            <w:vAlign w:val="center"/>
          </w:tcPr>
          <w:p w14:paraId="656789BD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默认值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71477C52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34850DE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C86270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14:paraId="5AAFFD9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推送 ID</w:t>
            </w:r>
          </w:p>
        </w:tc>
        <w:tc>
          <w:tcPr>
            <w:tcW w:w="1361" w:type="dxa"/>
            <w:vAlign w:val="center"/>
          </w:tcPr>
          <w:p w14:paraId="167F807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5E75A93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208D340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PK</w:t>
            </w:r>
          </w:p>
        </w:tc>
        <w:tc>
          <w:tcPr>
            <w:tcW w:w="1304" w:type="dxa"/>
            <w:vAlign w:val="center"/>
          </w:tcPr>
          <w:p w14:paraId="7B4E1F9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68A6183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3C59E66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320F4A4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E3BD5F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 ID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19CD134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75DC668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59C7458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6288FE6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72664EC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推给谁</w:t>
            </w:r>
          </w:p>
        </w:tc>
      </w:tr>
      <w:tr w14:paraId="0178CB1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549798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resource_id</w:t>
            </w:r>
          </w:p>
        </w:tc>
        <w:tc>
          <w:tcPr>
            <w:tcW w:w="1701" w:type="dxa"/>
            <w:vAlign w:val="center"/>
          </w:tcPr>
          <w:p w14:paraId="22578F0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资源 ID</w:t>
            </w:r>
          </w:p>
        </w:tc>
        <w:tc>
          <w:tcPr>
            <w:tcW w:w="1361" w:type="dxa"/>
            <w:vAlign w:val="center"/>
          </w:tcPr>
          <w:p w14:paraId="4909DEA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1BBB46B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507169A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vAlign w:val="center"/>
          </w:tcPr>
          <w:p w14:paraId="246E6C0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4C861E4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推什么</w:t>
            </w:r>
          </w:p>
        </w:tc>
      </w:tr>
      <w:tr w14:paraId="5B6417E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091FD7D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score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35B40BB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匹配分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116CC80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REAL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0C6E067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738EF36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2ED931D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461DFFD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0~1，排序依据</w:t>
            </w:r>
          </w:p>
        </w:tc>
      </w:tr>
      <w:tr w14:paraId="4EC8C6E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884AEE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reason</w:t>
            </w:r>
          </w:p>
        </w:tc>
        <w:tc>
          <w:tcPr>
            <w:tcW w:w="1701" w:type="dxa"/>
            <w:vAlign w:val="center"/>
          </w:tcPr>
          <w:p w14:paraId="1745E9C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推送理由</w:t>
            </w:r>
          </w:p>
        </w:tc>
        <w:tc>
          <w:tcPr>
            <w:tcW w:w="1361" w:type="dxa"/>
            <w:vAlign w:val="center"/>
          </w:tcPr>
          <w:p w14:paraId="0C61929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TEXT(500)</w:t>
            </w:r>
          </w:p>
        </w:tc>
        <w:tc>
          <w:tcPr>
            <w:tcW w:w="624" w:type="dxa"/>
            <w:vAlign w:val="center"/>
          </w:tcPr>
          <w:p w14:paraId="719839A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45E8BCD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695F205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''</w:t>
            </w:r>
          </w:p>
        </w:tc>
        <w:tc>
          <w:tcPr>
            <w:tcW w:w="1984" w:type="dxa"/>
            <w:vAlign w:val="center"/>
          </w:tcPr>
          <w:p w14:paraId="273A098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如「你上周在递归上错了两次」</w:t>
            </w:r>
          </w:p>
        </w:tc>
      </w:tr>
      <w:tr w14:paraId="1B39C6D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5E8FCF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strategy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38C37D0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推荐策略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3D4CAEA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TEXT(24)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25CCF04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206570B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494E109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5AFBB2A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画像匹配 / 薄弱点 / 路径下一步 / 冷启动</w:t>
            </w:r>
          </w:p>
        </w:tc>
      </w:tr>
      <w:tr w14:paraId="2A154C7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68479B9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status</w:t>
            </w:r>
          </w:p>
        </w:tc>
        <w:tc>
          <w:tcPr>
            <w:tcW w:w="1701" w:type="dxa"/>
            <w:vAlign w:val="center"/>
          </w:tcPr>
          <w:p w14:paraId="4781571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推送状态</w:t>
            </w:r>
          </w:p>
        </w:tc>
        <w:tc>
          <w:tcPr>
            <w:tcW w:w="1361" w:type="dxa"/>
            <w:vAlign w:val="center"/>
          </w:tcPr>
          <w:p w14:paraId="62FBF7F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TEXT(16)</w:t>
            </w:r>
          </w:p>
        </w:tc>
        <w:tc>
          <w:tcPr>
            <w:tcW w:w="624" w:type="dxa"/>
            <w:vAlign w:val="center"/>
          </w:tcPr>
          <w:p w14:paraId="44AE80C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6233592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79DADD5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'pending'</w:t>
            </w:r>
          </w:p>
        </w:tc>
        <w:tc>
          <w:tcPr>
            <w:tcW w:w="1984" w:type="dxa"/>
            <w:vAlign w:val="center"/>
          </w:tcPr>
          <w:p w14:paraId="621A221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待展示 / 已展示 / 已点击 / 已忽略</w:t>
            </w:r>
          </w:p>
        </w:tc>
      </w:tr>
      <w:tr w14:paraId="4B6BB50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0CB773A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152798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创建时间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5BB39F9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18F3C85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0250F84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10C46B3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7E5F034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  <w:tr w14:paraId="54D6CFB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6AF2B2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shown_at</w:t>
            </w:r>
          </w:p>
        </w:tc>
        <w:tc>
          <w:tcPr>
            <w:tcW w:w="1701" w:type="dxa"/>
            <w:vAlign w:val="center"/>
          </w:tcPr>
          <w:p w14:paraId="2C38E5C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展示时间</w:t>
            </w:r>
          </w:p>
        </w:tc>
        <w:tc>
          <w:tcPr>
            <w:tcW w:w="1361" w:type="dxa"/>
            <w:vAlign w:val="center"/>
          </w:tcPr>
          <w:p w14:paraId="35D389A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vAlign w:val="center"/>
          </w:tcPr>
          <w:p w14:paraId="2FA054E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16E360B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3CEC9C0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00FE827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实际出现在页面上的时间</w:t>
            </w:r>
          </w:p>
        </w:tc>
      </w:tr>
    </w:tbl>
    <w:p w14:paraId="0F1929D9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5-25　资源推送记录表的约束与索引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7E5CF4A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41596AC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0677409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名称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17432DC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5739B03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1BFC5BC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D82CDC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主键</w:t>
            </w:r>
          </w:p>
        </w:tc>
        <w:tc>
          <w:tcPr>
            <w:tcW w:w="2835" w:type="dxa"/>
            <w:vAlign w:val="center"/>
          </w:tcPr>
          <w:p w14:paraId="76CE01D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pk_recommendation</w:t>
            </w:r>
          </w:p>
        </w:tc>
        <w:tc>
          <w:tcPr>
            <w:tcW w:w="1928" w:type="dxa"/>
            <w:vAlign w:val="center"/>
          </w:tcPr>
          <w:p w14:paraId="66A6E0C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w="3515" w:type="dxa"/>
            <w:vAlign w:val="center"/>
          </w:tcPr>
          <w:p w14:paraId="7A1041F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2AF7A72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45A2125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092C5D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fk_recommendation_user_id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244C5F6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user_id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035B660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app_user.id；级联删除（ON DELETE CASCADE）</w:t>
            </w:r>
          </w:p>
        </w:tc>
      </w:tr>
      <w:tr w14:paraId="459F0CA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00F1E0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vAlign w:val="center"/>
          </w:tcPr>
          <w:p w14:paraId="5AF313A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fk_recommendation_resource_id</w:t>
            </w:r>
          </w:p>
        </w:tc>
        <w:tc>
          <w:tcPr>
            <w:tcW w:w="1928" w:type="dxa"/>
            <w:vAlign w:val="center"/>
          </w:tcPr>
          <w:p w14:paraId="70D6251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resource_id</w:t>
            </w:r>
          </w:p>
        </w:tc>
        <w:tc>
          <w:tcPr>
            <w:tcW w:w="3515" w:type="dxa"/>
            <w:vAlign w:val="center"/>
          </w:tcPr>
          <w:p w14:paraId="1DECFCD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resource.id；级联删除（ON DELETE CASCADE）</w:t>
            </w:r>
          </w:p>
        </w:tc>
      </w:tr>
      <w:tr w14:paraId="150EC18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358A54C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唯一索引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4B2D9B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uk_recommendation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4E7199E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user_id, resource_id, strategy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2253DF3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同一策略下不重复推</w:t>
            </w:r>
          </w:p>
        </w:tc>
      </w:tr>
      <w:tr w14:paraId="1C117AE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9D2109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普通索引</w:t>
            </w:r>
          </w:p>
        </w:tc>
        <w:tc>
          <w:tcPr>
            <w:tcW w:w="2835" w:type="dxa"/>
            <w:vAlign w:val="center"/>
          </w:tcPr>
          <w:p w14:paraId="71F3E3F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idx_recommendation_user</w:t>
            </w:r>
          </w:p>
        </w:tc>
        <w:tc>
          <w:tcPr>
            <w:tcW w:w="1928" w:type="dxa"/>
            <w:vAlign w:val="center"/>
          </w:tcPr>
          <w:p w14:paraId="10A3F90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user_id, created_at</w:t>
            </w:r>
          </w:p>
        </w:tc>
        <w:tc>
          <w:tcPr>
            <w:tcW w:w="3515" w:type="dxa"/>
            <w:vAlign w:val="center"/>
          </w:tcPr>
          <w:p w14:paraId="591D054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按时间取最新推荐</w:t>
            </w:r>
          </w:p>
        </w:tc>
      </w:tr>
      <w:tr w14:paraId="2D727D4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1BBE49B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BA0D08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ck_recommendation_strategy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76EB2B2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strategy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3D19FEA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取值限制：'profile_match','weak_point','path_next','cold_start'</w:t>
            </w:r>
          </w:p>
        </w:tc>
      </w:tr>
      <w:tr w14:paraId="2E842C5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F40DCB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vAlign w:val="center"/>
          </w:tcPr>
          <w:p w14:paraId="18843AD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ck_recommendation_status</w:t>
            </w:r>
          </w:p>
        </w:tc>
        <w:tc>
          <w:tcPr>
            <w:tcW w:w="1928" w:type="dxa"/>
            <w:vAlign w:val="center"/>
          </w:tcPr>
          <w:p w14:paraId="779F60A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status</w:t>
            </w:r>
          </w:p>
        </w:tc>
        <w:tc>
          <w:tcPr>
            <w:tcW w:w="3515" w:type="dxa"/>
            <w:vAlign w:val="center"/>
          </w:tcPr>
          <w:p w14:paraId="7F67FEA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取值限制：'pending','shown','clicked','dismissed'</w:t>
            </w:r>
          </w:p>
        </w:tc>
      </w:tr>
    </w:tbl>
    <w:p w14:paraId="6611B70B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设计说明：推荐不是「算出来就完事」，要记录推了什么、为什么推、用户点没点。score 和 reason 直接展示给用户，也让「推荐是否有效」可评估。</w:t>
      </w:r>
    </w:p>
    <w:p w14:paraId="2ECA6C09">
      <w:pPr>
        <w:pStyle w:val="5"/>
      </w:pPr>
      <w:bookmarkStart w:id="24" w:name="_Toc3415"/>
      <w:r>
        <w:t>5.2.13　learning_behavior（学习行为表）</w:t>
      </w:r>
      <w:bookmarkEnd w:id="24"/>
    </w:p>
    <w:p w14:paraId="12C08251">
      <w:pPr>
        <w:ind w:firstLine="420"/>
      </w:pPr>
      <w:r>
        <w:rPr>
          <w:rFonts w:ascii="宋体" w:hAnsi="宋体" w:eastAsia="宋体"/>
          <w:b w:val="0"/>
        </w:rPr>
        <w:t>保存学习行为埋点，是评估与推荐的原始数据。</w:t>
      </w:r>
    </w:p>
    <w:p w14:paraId="5389D84B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5-26　学习行为表（learning_behavior）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14:paraId="53E93BF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454DD71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4F3908B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中文名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09AA02E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数据类型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0BB86CF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允许空</w:t>
            </w:r>
          </w:p>
        </w:tc>
        <w:tc>
          <w:tcPr>
            <w:tcW w:w="737" w:type="dxa"/>
            <w:shd w:val="clear" w:color="auto" w:fill="D9E2F3"/>
            <w:vAlign w:val="center"/>
          </w:tcPr>
          <w:p w14:paraId="43AA2C6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键</w:t>
            </w:r>
          </w:p>
        </w:tc>
        <w:tc>
          <w:tcPr>
            <w:tcW w:w="1304" w:type="dxa"/>
            <w:shd w:val="clear" w:color="auto" w:fill="D9E2F3"/>
            <w:vAlign w:val="center"/>
          </w:tcPr>
          <w:p w14:paraId="7D0AAAA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默认值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60E5AD6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073B70D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179A8A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14:paraId="460F9EE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行为 ID</w:t>
            </w:r>
          </w:p>
        </w:tc>
        <w:tc>
          <w:tcPr>
            <w:tcW w:w="1361" w:type="dxa"/>
            <w:vAlign w:val="center"/>
          </w:tcPr>
          <w:p w14:paraId="032F424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737356A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3F184EA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PK</w:t>
            </w:r>
          </w:p>
        </w:tc>
        <w:tc>
          <w:tcPr>
            <w:tcW w:w="1304" w:type="dxa"/>
            <w:vAlign w:val="center"/>
          </w:tcPr>
          <w:p w14:paraId="57A4BBC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6D2F4B1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19381CC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06AEA7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B17AD3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 ID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7023E71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1F33294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54C53CD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2A5513A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503AD35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谁</w:t>
            </w:r>
          </w:p>
        </w:tc>
      </w:tr>
      <w:tr w14:paraId="6578AFB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0C2756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resource_id</w:t>
            </w:r>
          </w:p>
        </w:tc>
        <w:tc>
          <w:tcPr>
            <w:tcW w:w="1701" w:type="dxa"/>
            <w:vAlign w:val="center"/>
          </w:tcPr>
          <w:p w14:paraId="03E059C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资源 ID</w:t>
            </w:r>
          </w:p>
        </w:tc>
        <w:tc>
          <w:tcPr>
            <w:tcW w:w="1361" w:type="dxa"/>
            <w:vAlign w:val="center"/>
          </w:tcPr>
          <w:p w14:paraId="02A8B6F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1AA690C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2F65C73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vAlign w:val="center"/>
          </w:tcPr>
          <w:p w14:paraId="6567BD0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0D9B85D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对哪个资源</w:t>
            </w:r>
          </w:p>
        </w:tc>
      </w:tr>
      <w:tr w14:paraId="086FF23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5B69AE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path_item_id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D35DD6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路径节点 ID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7372C90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60EA9B5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3D8CADF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721464E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2868D1E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在哪个节点上</w:t>
            </w:r>
          </w:p>
        </w:tc>
      </w:tr>
      <w:tr w14:paraId="2D021B0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856E1A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action</w:t>
            </w:r>
          </w:p>
        </w:tc>
        <w:tc>
          <w:tcPr>
            <w:tcW w:w="1701" w:type="dxa"/>
            <w:vAlign w:val="center"/>
          </w:tcPr>
          <w:p w14:paraId="2992F09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行为类型</w:t>
            </w:r>
          </w:p>
        </w:tc>
        <w:tc>
          <w:tcPr>
            <w:tcW w:w="1361" w:type="dxa"/>
            <w:vAlign w:val="center"/>
          </w:tcPr>
          <w:p w14:paraId="699E9EE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TEXT(24)</w:t>
            </w:r>
          </w:p>
        </w:tc>
        <w:tc>
          <w:tcPr>
            <w:tcW w:w="624" w:type="dxa"/>
            <w:vAlign w:val="center"/>
          </w:tcPr>
          <w:p w14:paraId="0F785E6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197900E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302B9FE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40E605E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浏览 / 播放 / 完成 / 点赞 / 跳过 / 提问</w:t>
            </w:r>
          </w:p>
        </w:tc>
      </w:tr>
      <w:tr w14:paraId="3C08583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79A473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duration_seconds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68E883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停留时长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746102F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242050E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3BC503E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45EEE96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6F0C2F0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秒，可反映投入程度</w:t>
            </w:r>
          </w:p>
        </w:tc>
      </w:tr>
      <w:tr w14:paraId="51C2C35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F80D64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payload_json</w:t>
            </w:r>
          </w:p>
        </w:tc>
        <w:tc>
          <w:tcPr>
            <w:tcW w:w="1701" w:type="dxa"/>
            <w:vAlign w:val="center"/>
          </w:tcPr>
          <w:p w14:paraId="095A2E0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附加信息</w:t>
            </w:r>
          </w:p>
        </w:tc>
        <w:tc>
          <w:tcPr>
            <w:tcW w:w="1361" w:type="dxa"/>
            <w:vAlign w:val="center"/>
          </w:tcPr>
          <w:p w14:paraId="36721ED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w="624" w:type="dxa"/>
            <w:vAlign w:val="center"/>
          </w:tcPr>
          <w:p w14:paraId="0E171F0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623ABB0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678AB67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34C5A6F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进度、得分等结构化补充</w:t>
            </w:r>
          </w:p>
        </w:tc>
      </w:tr>
      <w:tr w14:paraId="782228C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3FE8A7D9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5B0A4C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发生时间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12B70E0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77D2E67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204C144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5BDA39B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0C74482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</w:tbl>
    <w:p w14:paraId="0D939860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5-27　学习行为表的约束与索引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7B8F503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5B887D9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60C81C8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名称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4B2D65D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78B9667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3188FCB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3273E9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主键</w:t>
            </w:r>
          </w:p>
        </w:tc>
        <w:tc>
          <w:tcPr>
            <w:tcW w:w="2835" w:type="dxa"/>
            <w:vAlign w:val="center"/>
          </w:tcPr>
          <w:p w14:paraId="5954077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pk_learning_behavior</w:t>
            </w:r>
          </w:p>
        </w:tc>
        <w:tc>
          <w:tcPr>
            <w:tcW w:w="1928" w:type="dxa"/>
            <w:vAlign w:val="center"/>
          </w:tcPr>
          <w:p w14:paraId="6D33DBA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w="3515" w:type="dxa"/>
            <w:vAlign w:val="center"/>
          </w:tcPr>
          <w:p w14:paraId="23224CE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6B422CF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7C1F36F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2374137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fk_learning_behavior_user_id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5A3BAB1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user_id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7918DA3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app_user.id；级联删除（ON DELETE CASCADE）</w:t>
            </w:r>
          </w:p>
        </w:tc>
      </w:tr>
      <w:tr w14:paraId="66403AB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DC68A6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vAlign w:val="center"/>
          </w:tcPr>
          <w:p w14:paraId="5770F4F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fk_learning_behavior_resource_id</w:t>
            </w:r>
          </w:p>
        </w:tc>
        <w:tc>
          <w:tcPr>
            <w:tcW w:w="1928" w:type="dxa"/>
            <w:vAlign w:val="center"/>
          </w:tcPr>
          <w:p w14:paraId="1E10F34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resource_id</w:t>
            </w:r>
          </w:p>
        </w:tc>
        <w:tc>
          <w:tcPr>
            <w:tcW w:w="3515" w:type="dxa"/>
            <w:vAlign w:val="center"/>
          </w:tcPr>
          <w:p w14:paraId="26C13FB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resource.id；不级联，删除前需先处理引用</w:t>
            </w:r>
          </w:p>
        </w:tc>
      </w:tr>
      <w:tr w14:paraId="630690A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14248B9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2E72F2D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fk_learning_behavior_path_item_id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7864FAA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path_item_id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4DC9B7E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path_item.id；不级联，删除前需先处理引用</w:t>
            </w:r>
          </w:p>
        </w:tc>
      </w:tr>
      <w:tr w14:paraId="3CEB1DA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650637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普通索引</w:t>
            </w:r>
          </w:p>
        </w:tc>
        <w:tc>
          <w:tcPr>
            <w:tcW w:w="2835" w:type="dxa"/>
            <w:vAlign w:val="center"/>
          </w:tcPr>
          <w:p w14:paraId="1DD1284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idx_behavior_user</w:t>
            </w:r>
          </w:p>
        </w:tc>
        <w:tc>
          <w:tcPr>
            <w:tcW w:w="1928" w:type="dxa"/>
            <w:vAlign w:val="center"/>
          </w:tcPr>
          <w:p w14:paraId="1CEA1A0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user_id, created_at</w:t>
            </w:r>
          </w:p>
        </w:tc>
        <w:tc>
          <w:tcPr>
            <w:tcW w:w="3515" w:type="dxa"/>
            <w:vAlign w:val="center"/>
          </w:tcPr>
          <w:p w14:paraId="5FE533B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按人按时间取行为流</w:t>
            </w:r>
          </w:p>
        </w:tc>
      </w:tr>
      <w:tr w14:paraId="067A3F5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025F30B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普通索引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4AC910F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idx_behavior_resource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2A195A6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resource_id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48E49C7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统计单个资源的使用情况</w:t>
            </w:r>
          </w:p>
        </w:tc>
      </w:tr>
      <w:tr w14:paraId="6C43E87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BF3955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vAlign w:val="center"/>
          </w:tcPr>
          <w:p w14:paraId="1BC32B9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ck_learning_behavior_action</w:t>
            </w:r>
          </w:p>
        </w:tc>
        <w:tc>
          <w:tcPr>
            <w:tcW w:w="1928" w:type="dxa"/>
            <w:vAlign w:val="center"/>
          </w:tcPr>
          <w:p w14:paraId="0413BF5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action</w:t>
            </w:r>
          </w:p>
        </w:tc>
        <w:tc>
          <w:tcPr>
            <w:tcW w:w="3515" w:type="dxa"/>
            <w:vAlign w:val="center"/>
          </w:tcPr>
          <w:p w14:paraId="0932807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取值限制：'view','play','complete','like','skip','ask'</w:t>
            </w:r>
          </w:p>
        </w:tc>
      </w:tr>
    </w:tbl>
    <w:p w14:paraId="57744E5E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设计说明：埋点表，写入频率远高于其他表。只追加不修改，因此不需要 updated_at；数据量上来后按 created_at 做分区或归档。</w:t>
      </w:r>
    </w:p>
    <w:p w14:paraId="1B32BD7F">
      <w:pPr>
        <w:pStyle w:val="5"/>
      </w:pPr>
      <w:bookmarkStart w:id="25" w:name="_Toc5760"/>
      <w:r>
        <w:t>5.2.14　assessment（学习效果评估表）</w:t>
      </w:r>
      <w:bookmarkEnd w:id="25"/>
    </w:p>
    <w:p w14:paraId="6B050FD2">
      <w:pPr>
        <w:ind w:firstLine="420"/>
      </w:pPr>
      <w:r>
        <w:rPr>
          <w:rFonts w:ascii="宋体" w:hAnsi="宋体" w:eastAsia="宋体"/>
          <w:b w:val="0"/>
        </w:rPr>
        <w:t>保存评估结果与后续建议，驱动画像回写与路径重规划。</w:t>
      </w:r>
    </w:p>
    <w:p w14:paraId="28340B5B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5-28　学习效果评估表（assessment）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14:paraId="75AD54C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7C1985A9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5C557E0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中文名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4A8E08B4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数据类型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51FF17EE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允许空</w:t>
            </w:r>
          </w:p>
        </w:tc>
        <w:tc>
          <w:tcPr>
            <w:tcW w:w="737" w:type="dxa"/>
            <w:shd w:val="clear" w:color="auto" w:fill="D9E2F3"/>
            <w:vAlign w:val="center"/>
          </w:tcPr>
          <w:p w14:paraId="3F642AD3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键</w:t>
            </w:r>
          </w:p>
        </w:tc>
        <w:tc>
          <w:tcPr>
            <w:tcW w:w="1304" w:type="dxa"/>
            <w:shd w:val="clear" w:color="auto" w:fill="D9E2F3"/>
            <w:vAlign w:val="center"/>
          </w:tcPr>
          <w:p w14:paraId="6E51F7E7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默认值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5F828412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143A26F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F05ED4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14:paraId="0A3D650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评估 ID</w:t>
            </w:r>
          </w:p>
        </w:tc>
        <w:tc>
          <w:tcPr>
            <w:tcW w:w="1361" w:type="dxa"/>
            <w:vAlign w:val="center"/>
          </w:tcPr>
          <w:p w14:paraId="348ED6C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3A6F8DA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37FD437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PK</w:t>
            </w:r>
          </w:p>
        </w:tc>
        <w:tc>
          <w:tcPr>
            <w:tcW w:w="1304" w:type="dxa"/>
            <w:vAlign w:val="center"/>
          </w:tcPr>
          <w:p w14:paraId="74B0CE3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1F07F07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52347F4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6916BE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7EBF42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 ID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217CBA5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65B43E0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5BA10B6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77ECBE7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076D44C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被评估人</w:t>
            </w:r>
          </w:p>
        </w:tc>
      </w:tr>
      <w:tr w14:paraId="31E44E1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41C158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path_id</w:t>
            </w:r>
          </w:p>
        </w:tc>
        <w:tc>
          <w:tcPr>
            <w:tcW w:w="1701" w:type="dxa"/>
            <w:vAlign w:val="center"/>
          </w:tcPr>
          <w:p w14:paraId="415D4EF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路径 ID</w:t>
            </w:r>
          </w:p>
        </w:tc>
        <w:tc>
          <w:tcPr>
            <w:tcW w:w="1361" w:type="dxa"/>
            <w:vAlign w:val="center"/>
          </w:tcPr>
          <w:p w14:paraId="055EBE9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vAlign w:val="center"/>
          </w:tcPr>
          <w:p w14:paraId="4DBD9BA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2298359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vAlign w:val="center"/>
          </w:tcPr>
          <w:p w14:paraId="400DDF0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6EA1E41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评估针对哪条路径</w:t>
            </w:r>
          </w:p>
        </w:tc>
      </w:tr>
      <w:tr w14:paraId="5E07BEB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09301A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task_id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2A2ACB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任务 ID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488CE13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194DE90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11C174D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FK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64D2D2C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011D0A3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由哪个评估任务产出</w:t>
            </w:r>
          </w:p>
        </w:tc>
      </w:tr>
      <w:tr w14:paraId="34F58C5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8B0686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assessor_type</w:t>
            </w:r>
          </w:p>
        </w:tc>
        <w:tc>
          <w:tcPr>
            <w:tcW w:w="1701" w:type="dxa"/>
            <w:vAlign w:val="center"/>
          </w:tcPr>
          <w:p w14:paraId="50CBC0A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评估方式</w:t>
            </w:r>
          </w:p>
        </w:tc>
        <w:tc>
          <w:tcPr>
            <w:tcW w:w="1361" w:type="dxa"/>
            <w:vAlign w:val="center"/>
          </w:tcPr>
          <w:p w14:paraId="2CCD573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TEXT(16)</w:t>
            </w:r>
          </w:p>
        </w:tc>
        <w:tc>
          <w:tcPr>
            <w:tcW w:w="624" w:type="dxa"/>
            <w:vAlign w:val="center"/>
          </w:tcPr>
          <w:p w14:paraId="1BF91C3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61E3B63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0CC94C7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'agent'</w:t>
            </w:r>
          </w:p>
        </w:tc>
        <w:tc>
          <w:tcPr>
            <w:tcW w:w="1984" w:type="dxa"/>
            <w:vAlign w:val="center"/>
          </w:tcPr>
          <w:p w14:paraId="67F122D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智能体评估 / 自评</w:t>
            </w:r>
          </w:p>
        </w:tc>
      </w:tr>
      <w:tr w14:paraId="3CBAEE9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4DFD03D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score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3ACE9D9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综合得分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36DDC17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REAL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44593EB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7D80339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1EE1B40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7893EED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0~100</w:t>
            </w:r>
          </w:p>
        </w:tc>
      </w:tr>
      <w:tr w14:paraId="57E36E4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FC0833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dimensions_json</w:t>
            </w:r>
          </w:p>
        </w:tc>
        <w:tc>
          <w:tcPr>
            <w:tcW w:w="1701" w:type="dxa"/>
            <w:vAlign w:val="center"/>
          </w:tcPr>
          <w:p w14:paraId="692F44E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维度得分</w:t>
            </w:r>
          </w:p>
        </w:tc>
        <w:tc>
          <w:tcPr>
            <w:tcW w:w="1361" w:type="dxa"/>
            <w:vAlign w:val="center"/>
          </w:tcPr>
          <w:p w14:paraId="6C2A425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w="624" w:type="dxa"/>
            <w:vAlign w:val="center"/>
          </w:tcPr>
          <w:p w14:paraId="4DFADE3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vAlign w:val="center"/>
          </w:tcPr>
          <w:p w14:paraId="31E6C65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0169E52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vAlign w:val="center"/>
          </w:tcPr>
          <w:p w14:paraId="5D47465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各维度分数与评语</w:t>
            </w:r>
          </w:p>
        </w:tc>
      </w:tr>
      <w:tr w14:paraId="5C6AC1D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4F713C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feedback_text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5E24F5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总体反馈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3E38D7C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5F7F85C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1FAE21B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1F581A7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''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7370260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自然语言总结</w:t>
            </w:r>
          </w:p>
        </w:tc>
      </w:tr>
      <w:tr w14:paraId="5CCDFE4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D05AF0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suggestions_json</w:t>
            </w:r>
          </w:p>
        </w:tc>
        <w:tc>
          <w:tcPr>
            <w:tcW w:w="1701" w:type="dxa"/>
            <w:vAlign w:val="center"/>
          </w:tcPr>
          <w:p w14:paraId="40185DB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后续建议</w:t>
            </w:r>
          </w:p>
        </w:tc>
        <w:tc>
          <w:tcPr>
            <w:tcW w:w="1361" w:type="dxa"/>
            <w:vAlign w:val="center"/>
          </w:tcPr>
          <w:p w14:paraId="66A261B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w="624" w:type="dxa"/>
            <w:vAlign w:val="center"/>
          </w:tcPr>
          <w:p w14:paraId="48E0465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737" w:type="dxa"/>
            <w:vAlign w:val="center"/>
          </w:tcPr>
          <w:p w14:paraId="115966A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vAlign w:val="center"/>
          </w:tcPr>
          <w:p w14:paraId="60157C9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'[]'</w:t>
            </w:r>
          </w:p>
        </w:tc>
        <w:tc>
          <w:tcPr>
            <w:tcW w:w="1984" w:type="dxa"/>
            <w:vAlign w:val="center"/>
          </w:tcPr>
          <w:p w14:paraId="5BD9CE9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驱动路径重规划</w:t>
            </w:r>
          </w:p>
        </w:tc>
      </w:tr>
      <w:tr w14:paraId="740431A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1068A70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3BC437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创建时间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4513A35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TEXT(32)</w:t>
            </w:r>
          </w:p>
        </w:tc>
        <w:tc>
          <w:tcPr>
            <w:tcW w:w="624" w:type="dxa"/>
            <w:shd w:val="clear" w:color="auto" w:fill="F7F9FC"/>
            <w:vAlign w:val="center"/>
          </w:tcPr>
          <w:p w14:paraId="2D142FA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737" w:type="dxa"/>
            <w:shd w:val="clear" w:color="auto" w:fill="F7F9FC"/>
            <w:vAlign w:val="center"/>
          </w:tcPr>
          <w:p w14:paraId="5B055FE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304" w:type="dxa"/>
            <w:shd w:val="clear" w:color="auto" w:fill="F7F9FC"/>
            <w:vAlign w:val="center"/>
          </w:tcPr>
          <w:p w14:paraId="1629E30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1B160CD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ISO8601 UTC</w:t>
            </w:r>
          </w:p>
        </w:tc>
      </w:tr>
    </w:tbl>
    <w:p w14:paraId="18FCC721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5-29　学习效果评估表的约束与索引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1E249CF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1C93231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745F924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名称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31218AC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字段</w:t>
            </w:r>
          </w:p>
        </w:tc>
        <w:tc>
          <w:tcPr>
            <w:tcW w:w="3515" w:type="dxa"/>
            <w:shd w:val="clear" w:color="auto" w:fill="D9E2F3"/>
            <w:vAlign w:val="center"/>
          </w:tcPr>
          <w:p w14:paraId="36520F4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说明</w:t>
            </w:r>
          </w:p>
        </w:tc>
      </w:tr>
      <w:tr w14:paraId="05C0DAB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9AD2DA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主键</w:t>
            </w:r>
          </w:p>
        </w:tc>
        <w:tc>
          <w:tcPr>
            <w:tcW w:w="2835" w:type="dxa"/>
            <w:vAlign w:val="center"/>
          </w:tcPr>
          <w:p w14:paraId="4AAA8D1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pk_assessment</w:t>
            </w:r>
          </w:p>
        </w:tc>
        <w:tc>
          <w:tcPr>
            <w:tcW w:w="1928" w:type="dxa"/>
            <w:vAlign w:val="center"/>
          </w:tcPr>
          <w:p w14:paraId="1023281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w="3515" w:type="dxa"/>
            <w:vAlign w:val="center"/>
          </w:tcPr>
          <w:p w14:paraId="0639371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自增主键</w:t>
            </w:r>
          </w:p>
        </w:tc>
      </w:tr>
      <w:tr w14:paraId="5DAE206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1349AA5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7A4711B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fk_assessment_user_id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7085847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user_id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0700569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app_user.id；级联删除（ON DELETE CASCADE）</w:t>
            </w:r>
          </w:p>
        </w:tc>
      </w:tr>
      <w:tr w14:paraId="3DC0085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97F813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vAlign w:val="center"/>
          </w:tcPr>
          <w:p w14:paraId="7D0ECCD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fk_assessment_path_id</w:t>
            </w:r>
          </w:p>
        </w:tc>
        <w:tc>
          <w:tcPr>
            <w:tcW w:w="1928" w:type="dxa"/>
            <w:vAlign w:val="center"/>
          </w:tcPr>
          <w:p w14:paraId="15CC0A7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path_id</w:t>
            </w:r>
          </w:p>
        </w:tc>
        <w:tc>
          <w:tcPr>
            <w:tcW w:w="3515" w:type="dxa"/>
            <w:vAlign w:val="center"/>
          </w:tcPr>
          <w:p w14:paraId="06604EC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learning_path.id；不级联，删除前需先处理引用</w:t>
            </w:r>
          </w:p>
        </w:tc>
      </w:tr>
      <w:tr w14:paraId="3F3AE62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68749B9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外键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9A7983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fk_assessment_task_id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0F3A927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task_id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7D5A52C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引用 generation_task.id；不级联，删除前需先处理引用</w:t>
            </w:r>
          </w:p>
        </w:tc>
      </w:tr>
      <w:tr w14:paraId="252599E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91BD08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普通索引</w:t>
            </w:r>
          </w:p>
        </w:tc>
        <w:tc>
          <w:tcPr>
            <w:tcW w:w="2835" w:type="dxa"/>
            <w:vAlign w:val="center"/>
          </w:tcPr>
          <w:p w14:paraId="31A9989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idx_assessment_user</w:t>
            </w:r>
          </w:p>
        </w:tc>
        <w:tc>
          <w:tcPr>
            <w:tcW w:w="1928" w:type="dxa"/>
            <w:vAlign w:val="center"/>
          </w:tcPr>
          <w:p w14:paraId="72871A0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user_id, created_at</w:t>
            </w:r>
          </w:p>
        </w:tc>
        <w:tc>
          <w:tcPr>
            <w:tcW w:w="3515" w:type="dxa"/>
            <w:vAlign w:val="center"/>
          </w:tcPr>
          <w:p w14:paraId="2564174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按人取评估历史</w:t>
            </w:r>
          </w:p>
        </w:tc>
      </w:tr>
      <w:tr w14:paraId="7640714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3854A9B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检查约束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1C85814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ck_assessment_assessor_type</w:t>
            </w:r>
          </w:p>
        </w:tc>
        <w:tc>
          <w:tcPr>
            <w:tcW w:w="1928" w:type="dxa"/>
            <w:shd w:val="clear" w:color="auto" w:fill="F7F9FC"/>
            <w:vAlign w:val="center"/>
          </w:tcPr>
          <w:p w14:paraId="2D18FA2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assessor_type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31E6296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取值限制：'agent','self'</w:t>
            </w:r>
          </w:p>
        </w:tc>
      </w:tr>
    </w:tbl>
    <w:p w14:paraId="2EE00961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设计说明：评估结果要能驱动闭环：suggestions_json 交给路径规划智能体重排路径，维度得分交给画像抽取智能体更新 D01/D03。这条闭环是需求 5 的技术落点。</w:t>
      </w:r>
    </w:p>
    <w:p w14:paraId="259671F0">
      <w:pPr>
        <w:pStyle w:val="3"/>
        <w:pageBreakBefore/>
      </w:pPr>
      <w:bookmarkStart w:id="26" w:name="_Toc13556"/>
      <w:r>
        <w:t>6　脚本文件</w:t>
      </w:r>
      <w:bookmarkEnd w:id="26"/>
    </w:p>
    <w:p w14:paraId="25692DE2">
      <w:pPr>
        <w:pStyle w:val="4"/>
      </w:pPr>
      <w:bookmarkStart w:id="27" w:name="_Toc16889"/>
      <w:r>
        <w:t>6.1　建表脚本</w:t>
      </w:r>
      <w:bookmarkEnd w:id="27"/>
    </w:p>
    <w:p w14:paraId="5B6DC0A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CREATE TABLE IF NOT EXISTS app_user (</w:t>
      </w:r>
    </w:p>
    <w:p w14:paraId="417C711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id INTEGER PRIMARY KEY AUTOINCREMENT,</w:t>
      </w:r>
    </w:p>
    <w:p w14:paraId="73EC0CF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username TEXT NOT NULL,</w:t>
      </w:r>
    </w:p>
    <w:p w14:paraId="28D6D83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display_name TEXT NOT NULL,</w:t>
      </w:r>
    </w:p>
    <w:p w14:paraId="5DBFBC8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password_hash TEXT NOT NULL,</w:t>
      </w:r>
    </w:p>
    <w:p w14:paraId="797FD8A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role TEXT NOT NULL DEFAULT 'student' CHECK (role IN ('student','teacher','admin')),</w:t>
      </w:r>
    </w:p>
    <w:p w14:paraId="392DDEE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status INTEGER NOT NULL DEFAULT 1,</w:t>
      </w:r>
    </w:p>
    <w:p w14:paraId="6D742D7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major TEXT DEFAULT '',</w:t>
      </w:r>
    </w:p>
    <w:p w14:paraId="6FA41B9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grade TEXT DEFAULT '',</w:t>
      </w:r>
    </w:p>
    <w:p w14:paraId="4F6ABC4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last_login_at TEXT,</w:t>
      </w:r>
    </w:p>
    <w:p w14:paraId="29B3F97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created_at TEXT NOT NULL,</w:t>
      </w:r>
    </w:p>
    <w:p w14:paraId="3CF1E52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updated_at TEXT NOT NULL</w:t>
      </w:r>
    </w:p>
    <w:p w14:paraId="2E7419E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);</w:t>
      </w:r>
    </w:p>
    <w:p w14:paraId="2479F20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</w:t>
      </w:r>
    </w:p>
    <w:p w14:paraId="2A423FB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CREATE TABLE IF NOT EXISTS student_profile (</w:t>
      </w:r>
    </w:p>
    <w:p w14:paraId="095F879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id INTEGER PRIMARY KEY AUTOINCREMENT,</w:t>
      </w:r>
    </w:p>
    <w:p w14:paraId="710CB80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user_id INTEGER NOT NULL UNIQUE,</w:t>
      </w:r>
    </w:p>
    <w:p w14:paraId="5867D85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version INTEGER NOT NULL DEFAULT 1,</w:t>
      </w:r>
    </w:p>
    <w:p w14:paraId="2BF1215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completeness REAL NOT NULL DEFAULT 0,</w:t>
      </w:r>
    </w:p>
    <w:p w14:paraId="5588767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summary TEXT DEFAULT '',</w:t>
      </w:r>
    </w:p>
    <w:p w14:paraId="17D0889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created_at TEXT NOT NULL,</w:t>
      </w:r>
    </w:p>
    <w:p w14:paraId="7382E31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updated_at TEXT NOT NULL,</w:t>
      </w:r>
    </w:p>
    <w:p w14:paraId="6E17117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(user_id) REFERENCES app_user(id) ON DELETE CASCADE</w:t>
      </w:r>
    </w:p>
    <w:p w14:paraId="31A20B4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);</w:t>
      </w:r>
    </w:p>
    <w:p w14:paraId="5807491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</w:t>
      </w:r>
    </w:p>
    <w:p w14:paraId="234EF79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CREATE TABLE IF NOT EXISTS profile_dimension (</w:t>
      </w:r>
    </w:p>
    <w:p w14:paraId="2EA5C49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id INTEGER PRIMARY KEY AUTOINCREMENT,</w:t>
      </w:r>
    </w:p>
    <w:p w14:paraId="57589BB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profile_id INTEGER NOT NULL,</w:t>
      </w:r>
    </w:p>
    <w:p w14:paraId="74121A1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dimension_code TEXT NOT NULL CHECK (dimension_code IN ('D01','D02','D03','D04','D05','D06','D07')),</w:t>
      </w:r>
    </w:p>
    <w:p w14:paraId="20610F2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dimension_name TEXT NOT NULL,</w:t>
      </w:r>
    </w:p>
    <w:p w14:paraId="6D46A3C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value_text TEXT NOT NULL,</w:t>
      </w:r>
    </w:p>
    <w:p w14:paraId="32CF1F3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value_score REAL,</w:t>
      </w:r>
    </w:p>
    <w:p w14:paraId="0B05CE1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confidence REAL NOT NULL DEFAULT 0.5,</w:t>
      </w:r>
    </w:p>
    <w:p w14:paraId="4AAC80A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evidence_message_id INTEGER,</w:t>
      </w:r>
    </w:p>
    <w:p w14:paraId="57FC512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updated_at TEXT NOT NULL,</w:t>
      </w:r>
    </w:p>
    <w:p w14:paraId="3BD76DC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(profile_id) REFERENCES student_profile(id) ON DELETE CASCADE,</w:t>
      </w:r>
    </w:p>
    <w:p w14:paraId="2698CAE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(evidence_message_id) REFERENCES message(id)</w:t>
      </w:r>
    </w:p>
    <w:p w14:paraId="72DA062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);</w:t>
      </w:r>
    </w:p>
    <w:p w14:paraId="7F81DB7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</w:t>
      </w:r>
    </w:p>
    <w:p w14:paraId="221A939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CREATE TABLE IF NOT EXISTS profile_history (</w:t>
      </w:r>
    </w:p>
    <w:p w14:paraId="77A58A2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id INTEGER PRIMARY KEY AUTOINCREMENT,</w:t>
      </w:r>
    </w:p>
    <w:p w14:paraId="161ECDF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profile_id INTEGER NOT NULL,</w:t>
      </w:r>
    </w:p>
    <w:p w14:paraId="4497528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version INTEGER NOT NULL,</w:t>
      </w:r>
    </w:p>
    <w:p w14:paraId="4B0F453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snapshot_json TEXT NOT NULL,</w:t>
      </w:r>
    </w:p>
    <w:p w14:paraId="720F7B6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changed_json TEXT NOT NULL,</w:t>
      </w:r>
    </w:p>
    <w:p w14:paraId="574A801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source TEXT NOT NULL CHECK (source IN ('conversation','assessment','manual')),</w:t>
      </w:r>
    </w:p>
    <w:p w14:paraId="5ACA24D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operator_id INTEGER,</w:t>
      </w:r>
    </w:p>
    <w:p w14:paraId="4699946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created_at TEXT NOT NULL,</w:t>
      </w:r>
    </w:p>
    <w:p w14:paraId="157E58A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(profile_id) REFERENCES student_profile(id) ON DELETE CASCADE,</w:t>
      </w:r>
    </w:p>
    <w:p w14:paraId="2AB0476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(operator_id) REFERENCES app_user(id)</w:t>
      </w:r>
    </w:p>
    <w:p w14:paraId="6DE84CA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);</w:t>
      </w:r>
    </w:p>
    <w:p w14:paraId="600E745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</w:t>
      </w:r>
    </w:p>
    <w:p w14:paraId="0B5A117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CREATE TABLE IF NOT EXISTS conversation (</w:t>
      </w:r>
    </w:p>
    <w:p w14:paraId="0D57A2B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id INTEGER PRIMARY KEY AUTOINCREMENT,</w:t>
      </w:r>
    </w:p>
    <w:p w14:paraId="166D80E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user_id INTEGER NOT NULL,</w:t>
      </w:r>
    </w:p>
    <w:p w14:paraId="6A59DCC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scene TEXT NOT NULL DEFAULT 'profile_build' CHECK (scene IN ('profile_build','tutoring','resource_chat')),</w:t>
      </w:r>
    </w:p>
    <w:p w14:paraId="2C61099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title TEXT DEFAULT '',</w:t>
      </w:r>
    </w:p>
    <w:p w14:paraId="31AC34A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status TEXT NOT NULL DEFAULT 'active' CHECK (status IN ('active','closed')),</w:t>
      </w:r>
    </w:p>
    <w:p w14:paraId="09CCFBC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message_count INTEGER NOT NULL DEFAULT 0,</w:t>
      </w:r>
    </w:p>
    <w:p w14:paraId="67EDC12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started_at TEXT NOT NULL,</w:t>
      </w:r>
    </w:p>
    <w:p w14:paraId="3127792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updated_at TEXT NOT NULL,</w:t>
      </w:r>
    </w:p>
    <w:p w14:paraId="4255725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(user_id) REFERENCES app_user(id) ON DELETE CASCADE</w:t>
      </w:r>
    </w:p>
    <w:p w14:paraId="3417B8A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);</w:t>
      </w:r>
    </w:p>
    <w:p w14:paraId="69DB1BB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</w:t>
      </w:r>
    </w:p>
    <w:p w14:paraId="5150253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CREATE TABLE IF NOT EXISTS message (</w:t>
      </w:r>
    </w:p>
    <w:p w14:paraId="054F3FF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id INTEGER PRIMARY KEY AUTOINCREMENT,</w:t>
      </w:r>
    </w:p>
    <w:p w14:paraId="635B1BF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conversation_id INTEGER NOT NULL,</w:t>
      </w:r>
    </w:p>
    <w:p w14:paraId="54D9A65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role TEXT NOT NULL CHECK (role IN ('user','assistant','system')),</w:t>
      </w:r>
    </w:p>
    <w:p w14:paraId="7CA4D11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content TEXT NOT NULL,</w:t>
      </w:r>
    </w:p>
    <w:p w14:paraId="3A54817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content_type TEXT NOT NULL DEFAULT 'text' CHECK (content_type IN ('text','markdown','json')),</w:t>
      </w:r>
    </w:p>
    <w:p w14:paraId="191BDBA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token_in INTEGER NOT NULL DEFAULT 0,</w:t>
      </w:r>
    </w:p>
    <w:p w14:paraId="3391AA7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token_out INTEGER NOT NULL DEFAULT 0,</w:t>
      </w:r>
    </w:p>
    <w:p w14:paraId="7766F04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created_at TEXT NOT NULL,</w:t>
      </w:r>
    </w:p>
    <w:p w14:paraId="0A34455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(conversation_id) REFERENCES conversation(id) ON DELETE CASCADE</w:t>
      </w:r>
    </w:p>
    <w:p w14:paraId="34B1493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);</w:t>
      </w:r>
    </w:p>
    <w:p w14:paraId="4AD6FCE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</w:t>
      </w:r>
    </w:p>
    <w:p w14:paraId="6705610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CREATE TABLE IF NOT EXISTS generation_task (</w:t>
      </w:r>
    </w:p>
    <w:p w14:paraId="3185B3C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id INTEGER PRIMARY KEY AUTOINCREMENT,</w:t>
      </w:r>
    </w:p>
    <w:p w14:paraId="0E67430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user_id INTEGER NOT NULL,</w:t>
      </w:r>
    </w:p>
    <w:p w14:paraId="5C74383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task_type TEXT NOT NULL DEFAULT 'resource_batch' CHECK (task_type IN ('resource_batch','path_plan','assessment','tutoring')),</w:t>
      </w:r>
    </w:p>
    <w:p w14:paraId="5C05A22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status TEXT NOT NULL DEFAULT 'pending' CHECK (status IN ('pending','running','succeeded','partial','failed')),</w:t>
      </w:r>
    </w:p>
    <w:p w14:paraId="3499F71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params_json TEXT NOT NULL,</w:t>
      </w:r>
    </w:p>
    <w:p w14:paraId="7BE711D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total_steps INTEGER NOT NULL DEFAULT 0,</w:t>
      </w:r>
    </w:p>
    <w:p w14:paraId="7E38C58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finished_steps INTEGER NOT NULL DEFAULT 0,</w:t>
      </w:r>
    </w:p>
    <w:p w14:paraId="60F606E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error_message TEXT DEFAULT '',</w:t>
      </w:r>
    </w:p>
    <w:p w14:paraId="6D70753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created_at TEXT NOT NULL,</w:t>
      </w:r>
    </w:p>
    <w:p w14:paraId="6B7F5F9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started_at TEXT,</w:t>
      </w:r>
    </w:p>
    <w:p w14:paraId="7BB7318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finished_at TEXT,</w:t>
      </w:r>
    </w:p>
    <w:p w14:paraId="1DDF9E5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(user_id) REFERENCES app_user(id) ON DELETE CASCADE</w:t>
      </w:r>
    </w:p>
    <w:p w14:paraId="793F60D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);</w:t>
      </w:r>
    </w:p>
    <w:p w14:paraId="0B4852A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</w:t>
      </w:r>
    </w:p>
    <w:p w14:paraId="48CDDBF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CREATE TABLE IF NOT EXISTS agent_run (</w:t>
      </w:r>
    </w:p>
    <w:p w14:paraId="1E97D4B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id INTEGER PRIMARY KEY AUTOINCREMENT,</w:t>
      </w:r>
    </w:p>
    <w:p w14:paraId="33CDAED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task_id INTEGER NOT NULL,</w:t>
      </w:r>
    </w:p>
    <w:p w14:paraId="748685F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agent_code TEXT NOT NULL,</w:t>
      </w:r>
    </w:p>
    <w:p w14:paraId="53CDC9F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step_order INTEGER NOT NULL DEFAULT 0,</w:t>
      </w:r>
    </w:p>
    <w:p w14:paraId="1041BDF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status TEXT NOT NULL DEFAULT 'pending' CHECK (status IN ('pending','running','succeeded','failed','skipped')),</w:t>
      </w:r>
    </w:p>
    <w:p w14:paraId="44E9A4E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input_digest TEXT DEFAULT '',</w:t>
      </w:r>
    </w:p>
    <w:p w14:paraId="7EB5DE8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output_digest TEXT DEFAULT '',</w:t>
      </w:r>
    </w:p>
    <w:p w14:paraId="087EE88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latency_ms INTEGER,</w:t>
      </w:r>
    </w:p>
    <w:p w14:paraId="431DD04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token_in INTEGER NOT NULL DEFAULT 0,</w:t>
      </w:r>
    </w:p>
    <w:p w14:paraId="62D1D4B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token_out INTEGER NOT NULL DEFAULT 0,</w:t>
      </w:r>
    </w:p>
    <w:p w14:paraId="6423AD1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error_message TEXT DEFAULT '',</w:t>
      </w:r>
    </w:p>
    <w:p w14:paraId="70913BE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created_at TEXT NOT NULL,</w:t>
      </w:r>
    </w:p>
    <w:p w14:paraId="4D007EC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(task_id) REFERENCES generation_task(id) ON DELETE CASCADE</w:t>
      </w:r>
    </w:p>
    <w:p w14:paraId="26F210D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);</w:t>
      </w:r>
    </w:p>
    <w:p w14:paraId="4DEDA12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</w:t>
      </w:r>
    </w:p>
    <w:p w14:paraId="2C2BFBA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CREATE TABLE IF NOT EXISTS resource (</w:t>
      </w:r>
    </w:p>
    <w:p w14:paraId="4C606D0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id INTEGER PRIMARY KEY AUTOINCREMENT,</w:t>
      </w:r>
    </w:p>
    <w:p w14:paraId="40A350F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user_id INTEGER NOT NULL,</w:t>
      </w:r>
    </w:p>
    <w:p w14:paraId="19CB141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task_id INTEGER,</w:t>
      </w:r>
    </w:p>
    <w:p w14:paraId="3913389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resource_type TEXT NOT NULL CHECK (resource_type IN ('doc','mindmap','exercise','reading','code','video')),</w:t>
      </w:r>
    </w:p>
    <w:p w14:paraId="78D2DBC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title TEXT NOT NULL,</w:t>
      </w:r>
    </w:p>
    <w:p w14:paraId="116F1E7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summary TEXT DEFAULT '',</w:t>
      </w:r>
    </w:p>
    <w:p w14:paraId="55A61E1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content_text TEXT,</w:t>
      </w:r>
    </w:p>
    <w:p w14:paraId="01D8679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content_json TEXT,</w:t>
      </w:r>
    </w:p>
    <w:p w14:paraId="7AE83AF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file_url TEXT,</w:t>
      </w:r>
    </w:p>
    <w:p w14:paraId="58A25A6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difficulty TEXT CHECK (difficulty IN ('easy','medium','hard')),</w:t>
      </w:r>
    </w:p>
    <w:p w14:paraId="47F6F91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knowledge_points TEXT DEFAULT '[]',</w:t>
      </w:r>
    </w:p>
    <w:p w14:paraId="75F2C7B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profile_version INTEGER,</w:t>
      </w:r>
    </w:p>
    <w:p w14:paraId="5EA547F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status TEXT NOT NULL DEFAULT 'ready' CHECK (status IN ('draft','ready','archived')),</w:t>
      </w:r>
    </w:p>
    <w:p w14:paraId="11632D8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created_at TEXT NOT NULL,</w:t>
      </w:r>
    </w:p>
    <w:p w14:paraId="15805D0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updated_at TEXT NOT NULL,</w:t>
      </w:r>
    </w:p>
    <w:p w14:paraId="6A5CE15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(user_id) REFERENCES app_user(id) ON DELETE CASCADE,</w:t>
      </w:r>
    </w:p>
    <w:p w14:paraId="7D81867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(task_id) REFERENCES generation_task(id)</w:t>
      </w:r>
    </w:p>
    <w:p w14:paraId="34D2A8F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);</w:t>
      </w:r>
    </w:p>
    <w:p w14:paraId="510FAD3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</w:t>
      </w:r>
    </w:p>
    <w:p w14:paraId="1EDDF43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CREATE TABLE IF NOT EXISTS learning_path (</w:t>
      </w:r>
    </w:p>
    <w:p w14:paraId="126B2FB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id INTEGER PRIMARY KEY AUTOINCREMENT,</w:t>
      </w:r>
    </w:p>
    <w:p w14:paraId="70C9342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user_id INTEGER NOT NULL,</w:t>
      </w:r>
    </w:p>
    <w:p w14:paraId="6255BD4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title TEXT NOT NULL,</w:t>
      </w:r>
    </w:p>
    <w:p w14:paraId="45EC7D3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goal TEXT DEFAULT '',</w:t>
      </w:r>
    </w:p>
    <w:p w14:paraId="28435D4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status TEXT NOT NULL DEFAULT 'active' CHECK (status IN ('draft','active','completed','abandoned')),</w:t>
      </w:r>
    </w:p>
    <w:p w14:paraId="39B78EA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version INTEGER NOT NULL DEFAULT 1,</w:t>
      </w:r>
    </w:p>
    <w:p w14:paraId="1B96B44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task_id INTEGER,</w:t>
      </w:r>
    </w:p>
    <w:p w14:paraId="17C8C37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created_at TEXT NOT NULL,</w:t>
      </w:r>
    </w:p>
    <w:p w14:paraId="1D34659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updated_at TEXT NOT NULL,</w:t>
      </w:r>
    </w:p>
    <w:p w14:paraId="432234C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(user_id) REFERENCES app_user(id) ON DELETE CASCADE,</w:t>
      </w:r>
    </w:p>
    <w:p w14:paraId="1CD912C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(task_id) REFERENCES generation_task(id)</w:t>
      </w:r>
    </w:p>
    <w:p w14:paraId="79C8628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);</w:t>
      </w:r>
    </w:p>
    <w:p w14:paraId="45AD709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</w:t>
      </w:r>
    </w:p>
    <w:p w14:paraId="2F1F31C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CREATE TABLE IF NOT EXISTS path_item (</w:t>
      </w:r>
    </w:p>
    <w:p w14:paraId="783FE7C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id INTEGER PRIMARY KEY AUTOINCREMENT,</w:t>
      </w:r>
    </w:p>
    <w:p w14:paraId="21E6CEB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path_id INTEGER NOT NULL,</w:t>
      </w:r>
    </w:p>
    <w:p w14:paraId="416A3CA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seq INTEGER NOT NULL,</w:t>
      </w:r>
    </w:p>
    <w:p w14:paraId="59DFA04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title TEXT NOT NULL,</w:t>
      </w:r>
    </w:p>
    <w:p w14:paraId="6F450C0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objective TEXT DEFAULT '',</w:t>
      </w:r>
    </w:p>
    <w:p w14:paraId="08D4014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item_type TEXT NOT NULL DEFAULT 'study' CHECK (item_type IN ('study','practice','review')),</w:t>
      </w:r>
    </w:p>
    <w:p w14:paraId="072EA6B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resource_id INTEGER,</w:t>
      </w:r>
    </w:p>
    <w:p w14:paraId="553C0B2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status TEXT NOT NULL DEFAULT 'todo' CHECK (status IN ('locked','todo','doing','done','skipped')),</w:t>
      </w:r>
    </w:p>
    <w:p w14:paraId="299786F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estimated_minutes INTEGER,</w:t>
      </w:r>
    </w:p>
    <w:p w14:paraId="1520F73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completed_at TEXT,</w:t>
      </w:r>
    </w:p>
    <w:p w14:paraId="1D33AAF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(path_id) REFERENCES learning_path(id) ON DELETE CASCADE,</w:t>
      </w:r>
    </w:p>
    <w:p w14:paraId="2072706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(resource_id) REFERENCES resource(id)</w:t>
      </w:r>
    </w:p>
    <w:p w14:paraId="2A6B03F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);</w:t>
      </w:r>
    </w:p>
    <w:p w14:paraId="558663E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</w:t>
      </w:r>
    </w:p>
    <w:p w14:paraId="07A7F9A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CREATE TABLE IF NOT EXISTS recommendation (</w:t>
      </w:r>
    </w:p>
    <w:p w14:paraId="167D329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id INTEGER PRIMARY KEY AUTOINCREMENT,</w:t>
      </w:r>
    </w:p>
    <w:p w14:paraId="0264A15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user_id INTEGER NOT NULL,</w:t>
      </w:r>
    </w:p>
    <w:p w14:paraId="309DF0C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resource_id INTEGER NOT NULL,</w:t>
      </w:r>
    </w:p>
    <w:p w14:paraId="1553DBE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score REAL NOT NULL DEFAULT 0,</w:t>
      </w:r>
    </w:p>
    <w:p w14:paraId="1E8561C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reason TEXT DEFAULT '',</w:t>
      </w:r>
    </w:p>
    <w:p w14:paraId="1789C11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strategy TEXT NOT NULL CHECK (strategy IN ('profile_match','weak_point','path_next','cold_start')),</w:t>
      </w:r>
    </w:p>
    <w:p w14:paraId="797E80C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status TEXT NOT NULL DEFAULT 'pending' CHECK (status IN ('pending','shown','clicked','dismissed')),</w:t>
      </w:r>
    </w:p>
    <w:p w14:paraId="03A7071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created_at TEXT NOT NULL,</w:t>
      </w:r>
    </w:p>
    <w:p w14:paraId="4C40ACA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shown_at TEXT,</w:t>
      </w:r>
    </w:p>
    <w:p w14:paraId="423EBAE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(user_id) REFERENCES app_user(id) ON DELETE CASCADE,</w:t>
      </w:r>
    </w:p>
    <w:p w14:paraId="064B32F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(resource_id) REFERENCES resource(id) ON DELETE CASCADE</w:t>
      </w:r>
    </w:p>
    <w:p w14:paraId="41D7959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);</w:t>
      </w:r>
    </w:p>
    <w:p w14:paraId="7478716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</w:t>
      </w:r>
    </w:p>
    <w:p w14:paraId="3D16762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CREATE TABLE IF NOT EXISTS learning_behavior (</w:t>
      </w:r>
    </w:p>
    <w:p w14:paraId="2D21ABB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id INTEGER PRIMARY KEY AUTOINCREMENT,</w:t>
      </w:r>
    </w:p>
    <w:p w14:paraId="7E06441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user_id INTEGER NOT NULL,</w:t>
      </w:r>
    </w:p>
    <w:p w14:paraId="417E549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resource_id INTEGER,</w:t>
      </w:r>
    </w:p>
    <w:p w14:paraId="201B2FB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path_item_id INTEGER,</w:t>
      </w:r>
    </w:p>
    <w:p w14:paraId="71FBD7E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action TEXT NOT NULL CHECK (action IN ('view','play','complete','like','skip','ask')),</w:t>
      </w:r>
    </w:p>
    <w:p w14:paraId="7BA6D79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duration_seconds INTEGER NOT NULL DEFAULT 0,</w:t>
      </w:r>
    </w:p>
    <w:p w14:paraId="1636758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payload_json TEXT,</w:t>
      </w:r>
    </w:p>
    <w:p w14:paraId="13DD3EC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created_at TEXT NOT NULL,</w:t>
      </w:r>
    </w:p>
    <w:p w14:paraId="36A1EE0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(user_id) REFERENCES app_user(id) ON DELETE CASCADE,</w:t>
      </w:r>
    </w:p>
    <w:p w14:paraId="0A00137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(resource_id) REFERENCES resource(id),</w:t>
      </w:r>
    </w:p>
    <w:p w14:paraId="088C820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(path_item_id) REFERENCES path_item(id)</w:t>
      </w:r>
    </w:p>
    <w:p w14:paraId="194265A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);</w:t>
      </w:r>
    </w:p>
    <w:p w14:paraId="7033AFB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</w:t>
      </w:r>
    </w:p>
    <w:p w14:paraId="26E3A5B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CREATE TABLE IF NOT EXISTS assessment (</w:t>
      </w:r>
    </w:p>
    <w:p w14:paraId="651F61D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id INTEGER PRIMARY KEY AUTOINCREMENT,</w:t>
      </w:r>
    </w:p>
    <w:p w14:paraId="1F49323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user_id INTEGER NOT NULL,</w:t>
      </w:r>
    </w:p>
    <w:p w14:paraId="15D8F12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path_id INTEGER,</w:t>
      </w:r>
    </w:p>
    <w:p w14:paraId="1F06862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task_id INTEGER,</w:t>
      </w:r>
    </w:p>
    <w:p w14:paraId="7C4ADE3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assessor_type TEXT NOT NULL DEFAULT 'agent' CHECK (assessor_type IN ('agent','self')),</w:t>
      </w:r>
    </w:p>
    <w:p w14:paraId="1733888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score REAL,</w:t>
      </w:r>
    </w:p>
    <w:p w14:paraId="1CF4FF5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dimensions_json TEXT NOT NULL,</w:t>
      </w:r>
    </w:p>
    <w:p w14:paraId="400F27D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feedback_text TEXT DEFAULT '',</w:t>
      </w:r>
    </w:p>
    <w:p w14:paraId="7FB5FB7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suggestions_json TEXT DEFAULT '[]',</w:t>
      </w:r>
    </w:p>
    <w:p w14:paraId="69FD6C3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created_at TEXT NOT NULL,</w:t>
      </w:r>
    </w:p>
    <w:p w14:paraId="629F9F1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(user_id) REFERENCES app_user(id) ON DELETE CASCADE,</w:t>
      </w:r>
    </w:p>
    <w:p w14:paraId="3E1D24A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(path_id) REFERENCES learning_path(id),</w:t>
      </w:r>
    </w:p>
    <w:p w14:paraId="23B4662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FOREIGN KEY (task_id) REFERENCES generation_task(id)</w:t>
      </w:r>
    </w:p>
    <w:p w14:paraId="7140B13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);</w:t>
      </w:r>
    </w:p>
    <w:p w14:paraId="1B49780C">
      <w:pPr>
        <w:spacing w:after="40" w:line="144" w:lineRule="auto"/>
      </w:pPr>
    </w:p>
    <w:p w14:paraId="03AFBC84">
      <w:pPr>
        <w:pStyle w:val="4"/>
      </w:pPr>
      <w:bookmarkStart w:id="28" w:name="_Toc24378"/>
      <w:r>
        <w:t>6.2　索引脚本</w:t>
      </w:r>
      <w:bookmarkEnd w:id="28"/>
    </w:p>
    <w:p w14:paraId="60A7518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UNIQUE INDEX IF NOT EXISTS uk_app_user_username ON app_user(username);</w:t>
      </w:r>
    </w:p>
    <w:p w14:paraId="0C2967F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INDEX IF NOT EXISTS idx_app_user_status ON app_user(status);</w:t>
      </w:r>
    </w:p>
    <w:p w14:paraId="29B145F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UNIQUE INDEX IF NOT EXISTS uk_profile_dimension ON profile_dimension(profile_id, dimension_code);</w:t>
      </w:r>
    </w:p>
    <w:p w14:paraId="38969B3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INDEX IF NOT EXISTS idx_dimension_profile ON profile_dimension(profile_id);</w:t>
      </w:r>
    </w:p>
    <w:p w14:paraId="2559055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INDEX IF NOT EXISTS idx_history_profile ON profile_history(profile_id, version);</w:t>
      </w:r>
    </w:p>
    <w:p w14:paraId="3872AAA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INDEX IF NOT EXISTS idx_conversation_user ON conversation(user_id, updated_at);</w:t>
      </w:r>
    </w:p>
    <w:p w14:paraId="545E31A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INDEX IF NOT EXISTS idx_message_conversation ON message(conversation_id, id);</w:t>
      </w:r>
    </w:p>
    <w:p w14:paraId="3B133D5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INDEX IF NOT EXISTS idx_task_user ON generation_task(user_id, created_at);</w:t>
      </w:r>
    </w:p>
    <w:p w14:paraId="5A8E00B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INDEX IF NOT EXISTS idx_task_status ON generation_task(status);</w:t>
      </w:r>
    </w:p>
    <w:p w14:paraId="3C27CE8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INDEX IF NOT EXISTS idx_agent_run_task ON agent_run(task_id, step_order);</w:t>
      </w:r>
    </w:p>
    <w:p w14:paraId="2F7A642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INDEX IF NOT EXISTS idx_resource_user ON resource(user_id, resource_type);</w:t>
      </w:r>
    </w:p>
    <w:p w14:paraId="66FA5EB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INDEX IF NOT EXISTS idx_resource_task ON resource(task_id);</w:t>
      </w:r>
    </w:p>
    <w:p w14:paraId="0B17112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INDEX IF NOT EXISTS idx_path_user_status ON learning_path(user_id, status);</w:t>
      </w:r>
    </w:p>
    <w:p w14:paraId="4F0240E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UNIQUE INDEX IF NOT EXISTS uk_path_item_seq ON path_item(path_id, seq);</w:t>
      </w:r>
    </w:p>
    <w:p w14:paraId="5D92C06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INDEX IF NOT EXISTS idx_path_item_status ON path_item(path_id, status);</w:t>
      </w:r>
    </w:p>
    <w:p w14:paraId="4BBF3F4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UNIQUE INDEX IF NOT EXISTS uk_recommendation ON recommendation(user_id, resource_id, strategy);</w:t>
      </w:r>
    </w:p>
    <w:p w14:paraId="3FBE1C6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INDEX IF NOT EXISTS idx_recommendation_user ON recommendation(user_id, created_at);</w:t>
      </w:r>
    </w:p>
    <w:p w14:paraId="7DC3F5B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INDEX IF NOT EXISTS idx_behavior_user ON learning_behavior(user_id, created_at);</w:t>
      </w:r>
    </w:p>
    <w:p w14:paraId="2C10584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CREATE INDEX IF NOT EXISTS idx_behavior_resource ON learning_behavior(resource_id);</w:t>
      </w:r>
    </w:p>
    <w:p w14:paraId="2D8B9E6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CREATE INDEX IF NOT EXISTS idx_assessment_user ON assessment(user_id, created_at);</w:t>
      </w:r>
    </w:p>
    <w:p w14:paraId="1908CC75">
      <w:pPr>
        <w:spacing w:after="40" w:line="144" w:lineRule="auto"/>
      </w:pPr>
    </w:p>
    <w:p w14:paraId="1B19F802">
      <w:pPr>
        <w:spacing w:after="40" w:line="144" w:lineRule="auto"/>
      </w:pPr>
    </w:p>
    <w:p w14:paraId="59D4166D">
      <w:pPr>
        <w:pStyle w:val="4"/>
      </w:pPr>
      <w:bookmarkStart w:id="29" w:name="_Toc4562"/>
      <w:r>
        <w:t>6.4　执行方式</w:t>
      </w:r>
      <w:bookmarkEnd w:id="29"/>
    </w:p>
    <w:p w14:paraId="19F93BC5">
      <w:pPr>
        <w:ind w:firstLine="420"/>
      </w:pPr>
      <w:r>
        <w:rPr>
          <w:rFonts w:ascii="宋体" w:hAnsi="宋体" w:eastAsia="宋体"/>
          <w:b w:val="0"/>
        </w:rPr>
        <w:t>开发阶段把 6.1、6.2 两段脚本存为 backend/schema.sql，由 db.init_db() 在服务启动时执行。因为 DDL 带 IF NOT EXISTS，重复启动不会报错。</w:t>
      </w:r>
    </w:p>
    <w:p w14:paraId="20FF4D5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import sqlite3</w:t>
      </w:r>
    </w:p>
    <w:p w14:paraId="100E70F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</w:t>
      </w:r>
    </w:p>
    <w:p w14:paraId="00EE4FC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conn = sqlite3.connect("student.db")</w:t>
      </w:r>
    </w:p>
    <w:p w14:paraId="7471881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with open("schema.sql", encoding="utf-8") as f:</w:t>
      </w:r>
    </w:p>
    <w:p w14:paraId="6CD9677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conn.executescript(f.read())</w:t>
      </w:r>
    </w:p>
    <w:p w14:paraId="35532B3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conn.commit()</w:t>
      </w:r>
    </w:p>
    <w:p w14:paraId="32EB168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conn.close()</w:t>
      </w:r>
    </w:p>
    <w:p w14:paraId="217CD308">
      <w:pPr>
        <w:spacing w:after="40" w:line="144" w:lineRule="auto"/>
      </w:pPr>
    </w:p>
    <w:p w14:paraId="00533937">
      <w:pPr>
        <w:ind w:firstLine="420"/>
      </w:pPr>
    </w:p>
    <w:sectPr>
      <w:footerReference r:id="rId5" w:type="default"/>
      <w:pgSz w:w="11906" w:h="16838"/>
      <w:pgMar w:top="1361" w:right="1247" w:bottom="1247" w:left="1247" w:header="794" w:footer="68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9B349">
    <w:pPr>
      <w:pStyle w:val="25"/>
      <w:jc w:val="center"/>
    </w:pPr>
    <w:r>
      <w:rPr>
        <w:rFonts w:ascii="宋体" w:hAnsi="宋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宋体" w:hAnsi="宋体"/>
        <w:sz w:val="18"/>
      </w:rPr>
      <w:t xml:space="preserve"> 页  共 </w:t>
    </w:r>
    <w:r>
      <w:fldChar w:fldCharType="begin"/>
    </w:r>
    <w:r>
      <w:instrText xml:space="preserve">NUMPAGES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宋体" w:hAnsi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F677B1"/>
    <w:rsid w:val="66CC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24" w:lineRule="auto"/>
    </w:pPr>
    <w:rPr>
      <w:rFonts w:ascii="宋体" w:hAnsi="宋体" w:eastAsia="宋体" w:cstheme="minorBidi"/>
      <w:color w:val="1A1A1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20" w:after="160" w:line="288" w:lineRule="auto"/>
      <w:outlineLvl w:val="0"/>
    </w:pPr>
    <w:rPr>
      <w:rFonts w:asciiTheme="majorHAnsi" w:hAnsiTheme="majorHAnsi" w:eastAsiaTheme="majorEastAsia" w:cstheme="majorBidi"/>
      <w:b/>
      <w:bCs/>
      <w:color w:val="1A1A1A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40" w:after="120" w:line="288" w:lineRule="auto"/>
      <w:outlineLvl w:val="1"/>
    </w:pPr>
    <w:rPr>
      <w:rFonts w:asciiTheme="majorHAnsi" w:hAnsiTheme="majorHAnsi" w:eastAsiaTheme="majorEastAsia" w:cstheme="majorBidi"/>
      <w:b/>
      <w:bCs/>
      <w:color w:val="1A1A1A"/>
      <w:sz w:val="27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80" w:line="288" w:lineRule="auto"/>
      <w:outlineLvl w:val="2"/>
    </w:pPr>
    <w:rPr>
      <w:rFonts w:asciiTheme="majorHAnsi" w:hAnsiTheme="majorHAnsi" w:eastAsiaTheme="majorEastAsia" w:cstheme="majorBidi"/>
      <w:b/>
      <w:bCs/>
      <w:color w:val="1A1A1A"/>
      <w:sz w:val="23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160" w:after="60" w:line="288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1A1A1A"/>
      <w:sz w:val="21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CodeLine"/>
    <w:basedOn w:val="1"/>
    <w:qFormat/>
    <w:uiPriority w:val="0"/>
    <w:pPr>
      <w:spacing w:before="0" w:after="0" w:line="240" w:lineRule="auto"/>
      <w:ind w:left="85"/>
    </w:pPr>
    <w:rPr>
      <w:rFonts w:ascii="等线" w:hAnsi="等线" w:eastAsia="等线"/>
      <w:color w:val="1F1F1F"/>
      <w:sz w:val="1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14393</Words>
  <Characters>32627</Characters>
  <Lines>0</Lines>
  <Paragraphs>0</Paragraphs>
  <TotalTime>8</TotalTime>
  <ScaleCrop>false</ScaleCrop>
  <LinksUpToDate>false</LinksUpToDate>
  <CharactersWithSpaces>35515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个性化资源生成与学习多智能体系统项目组</dc:creator>
  <dc:description>generated by python-docx</dc:description>
  <cp:lastModifiedBy>qingq</cp:lastModifiedBy>
  <dcterms:modified xsi:type="dcterms:W3CDTF">2026-10-25T09:41:16Z</dcterms:modified>
  <dc:title>数据库设计说明书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eyJoZGlkIjoiMzg1Y2ZjYjFhZDEzY2MwYTRhZmIzMjgwMTZkMmYzZWEiLCJ1c2VySWQiOiI4NjAwNTY4MDUifQ==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E9A33A0EFC6347A286A759CA72088738_12</vt:lpwstr>
  </property>
</Properties>
</file>